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4FE04A4">
      <w:pPr>
        <w:numPr>
          <w:ilvl w:val="0"/>
          <w:numId w:val="11"/>
        </w:numPr>
        <w:bidi w:val="0"/>
        <w:spacing w:line="360" w:lineRule="auto"/>
        <w:ind w:left="0" w:leftChars="0" w:firstLine="700" w:firstLineChars="0"/>
        <w:rPr>
          <w:rFonts w:hint="default" w:ascii="Times New Roman Regular" w:hAnsi="Times New Roman Regular" w:cs="Times New Roman Regular"/>
          <w:sz w:val="28"/>
          <w:szCs w:val="28"/>
          <w:lang w:val="en-US"/>
        </w:rPr>
      </w:pPr>
      <w:r>
        <w:rPr>
          <w:rFonts w:hint="default" w:ascii="Times New Roman Regular" w:hAnsi="Times New Roman Regular" w:cs="Times New Roman Regular"/>
          <w:sz w:val="28"/>
          <w:szCs w:val="28"/>
          <w:lang w:val="en-US"/>
        </w:rPr>
        <w:t>Окружение</w:t>
      </w:r>
      <w:r>
        <w:rPr>
          <w:rFonts w:hint="default" w:ascii="Times New Roman Regular" w:hAnsi="Times New Roman Regular" w:cs="Times New Roman Regular"/>
          <w:sz w:val="28"/>
          <w:szCs w:val="28"/>
          <w:lang w:val="ru-RU"/>
        </w:rPr>
        <w:t xml:space="preserve"> б</w:t>
      </w:r>
      <w:r>
        <w:rPr>
          <w:rFonts w:hint="default" w:ascii="Times New Roman Regular" w:hAnsi="Times New Roman Regular" w:cs="Times New Roman Regular"/>
          <w:sz w:val="28"/>
          <w:szCs w:val="28"/>
          <w:lang w:val="en-US"/>
        </w:rPr>
        <w:t>изнес-процессов</w:t>
      </w:r>
    </w:p>
    <w:p w14:paraId="1143ED1F">
      <w:pPr>
        <w:keepNext w:val="0"/>
        <w:keepLines w:val="0"/>
        <w:pageBreakBefore w:val="0"/>
        <w:widowControl/>
        <w:numPr>
          <w:ilvl w:val="0"/>
          <w:numId w:val="0"/>
        </w:numPr>
        <w:tabs>
          <w:tab w:val="left" w:pos="1560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160" w:line="360" w:lineRule="auto"/>
        <w:ind w:left="0" w:leftChars="0" w:firstLine="0" w:firstLineChars="0"/>
        <w:jc w:val="center"/>
        <w:textAlignment w:val="auto"/>
        <w:rPr>
          <w:rFonts w:hint="default" w:ascii="Times New Roman Regular" w:hAnsi="Times New Roman Regular" w:cs="Times New Roman Regular"/>
          <w:sz w:val="28"/>
          <w:szCs w:val="28"/>
          <w:lang w:val="en-US"/>
        </w:rPr>
      </w:pPr>
      <w:r>
        <w:rPr>
          <w:rFonts w:hint="default" w:ascii="Times New Roman Regular" w:hAnsi="Times New Roman Regular" w:cs="Times New Roman Regular"/>
          <w:sz w:val="28"/>
          <w:szCs w:val="28"/>
          <w:lang w:val="en-US"/>
        </w:rPr>
        <w:drawing>
          <wp:inline distT="0" distB="0" distL="114300" distR="114300">
            <wp:extent cx="4672330" cy="2934970"/>
            <wp:effectExtent l="0" t="0" r="1270" b="11430"/>
            <wp:docPr id="2" name="Picture 2" descr="bp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 descr="bp1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672330" cy="29349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A7E9F2">
      <w:pPr>
        <w:keepNext w:val="0"/>
        <w:keepLines w:val="0"/>
        <w:pageBreakBefore w:val="0"/>
        <w:widowControl/>
        <w:numPr>
          <w:ilvl w:val="0"/>
          <w:numId w:val="0"/>
        </w:numPr>
        <w:tabs>
          <w:tab w:val="left" w:pos="1560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160" w:after="480" w:line="360" w:lineRule="auto"/>
        <w:ind w:left="0" w:leftChars="0" w:firstLine="0" w:firstLineChars="0"/>
        <w:jc w:val="center"/>
        <w:textAlignment w:val="auto"/>
        <w:rPr>
          <w:rFonts w:hint="default" w:ascii="Times New Roman Regular" w:hAnsi="Times New Roman Regular" w:cs="Times New Roman Regular"/>
          <w:sz w:val="28"/>
          <w:szCs w:val="28"/>
          <w:lang w:val="en-US"/>
        </w:rPr>
      </w:pPr>
      <w:r>
        <w:rPr>
          <w:rFonts w:hint="default" w:ascii="Times New Roman Regular" w:hAnsi="Times New Roman Regular" w:cs="Times New Roman Regular"/>
          <w:sz w:val="28"/>
          <w:szCs w:val="28"/>
          <w:lang w:val="ru-RU"/>
        </w:rPr>
        <w:t xml:space="preserve">Рисунок 1 </w:t>
      </w:r>
      <w:r>
        <w:rPr>
          <w:rFonts w:hint="default" w:ascii="Times New Roman Regular" w:hAnsi="Times New Roman Regular" w:eastAsia="Times New Roman" w:cs="Times New Roman Regular"/>
          <w:color w:val="000000"/>
          <w:sz w:val="28"/>
          <w:szCs w:val="28"/>
          <w:lang w:eastAsia="ru-RU"/>
        </w:rPr>
        <w:t xml:space="preserve">– </w:t>
      </w:r>
      <w:r>
        <w:rPr>
          <w:rFonts w:hint="default" w:ascii="Times New Roman Regular" w:hAnsi="Times New Roman Regular" w:eastAsia="Times New Roman" w:cs="Times New Roman Regular"/>
          <w:color w:val="000000"/>
          <w:sz w:val="28"/>
          <w:szCs w:val="28"/>
          <w:lang w:eastAsia="ru-RU"/>
        </w:rPr>
        <w:t>Схема</w:t>
      </w:r>
      <w:r>
        <w:rPr>
          <w:rFonts w:hint="default" w:ascii="Times New Roman Regular" w:hAnsi="Times New Roman Regular" w:eastAsia="Times New Roman" w:cs="Times New Roman Regular"/>
          <w:color w:val="000000"/>
          <w:sz w:val="28"/>
          <w:szCs w:val="28"/>
          <w:lang w:val="en-US" w:eastAsia="ru-RU"/>
        </w:rPr>
        <w:t xml:space="preserve"> окружения бизнес-процесса по принятию решения о предоставлении доступа</w:t>
      </w:r>
    </w:p>
    <w:p w14:paraId="23210C38">
      <w:pPr>
        <w:numPr>
          <w:ilvl w:val="0"/>
          <w:numId w:val="0"/>
        </w:numPr>
        <w:tabs>
          <w:tab w:val="left" w:pos="1560"/>
        </w:tabs>
        <w:bidi w:val="0"/>
        <w:spacing w:line="360" w:lineRule="auto"/>
        <w:ind w:left="0" w:leftChars="0" w:firstLine="0" w:firstLineChars="0"/>
        <w:jc w:val="center"/>
        <w:rPr>
          <w:rFonts w:hint="default" w:ascii="Times New Roman Regular" w:hAnsi="Times New Roman Regular" w:cs="Times New Roman Regular"/>
          <w:sz w:val="28"/>
          <w:szCs w:val="28"/>
          <w:lang w:val="en-US"/>
        </w:rPr>
      </w:pPr>
      <w:r>
        <w:rPr>
          <w:rFonts w:hint="default" w:ascii="Times New Roman Regular" w:hAnsi="Times New Roman Regular" w:cs="Times New Roman Regular"/>
          <w:sz w:val="28"/>
          <w:szCs w:val="28"/>
          <w:lang w:val="en-US"/>
        </w:rPr>
        <w:drawing>
          <wp:inline distT="0" distB="0" distL="114300" distR="114300">
            <wp:extent cx="4700270" cy="2386330"/>
            <wp:effectExtent l="0" t="0" r="24130" b="1270"/>
            <wp:docPr id="1" name="Picture 1" descr="bp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bp2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700270" cy="23863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52644E">
      <w:pPr>
        <w:keepNext w:val="0"/>
        <w:keepLines w:val="0"/>
        <w:pageBreakBefore w:val="0"/>
        <w:widowControl/>
        <w:numPr>
          <w:ilvl w:val="0"/>
          <w:numId w:val="0"/>
        </w:numPr>
        <w:tabs>
          <w:tab w:val="left" w:pos="1560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160" w:after="480" w:line="360" w:lineRule="auto"/>
        <w:ind w:left="0" w:leftChars="0" w:firstLine="0" w:firstLineChars="0"/>
        <w:jc w:val="center"/>
        <w:textAlignment w:val="auto"/>
        <w:rPr>
          <w:rFonts w:hint="default" w:ascii="Times New Roman Regular" w:hAnsi="Times New Roman Regular" w:eastAsia="Times New Roman" w:cs="Times New Roman Regular"/>
          <w:color w:val="000000"/>
          <w:sz w:val="28"/>
          <w:szCs w:val="28"/>
          <w:lang w:val="en-US" w:eastAsia="ru-RU"/>
        </w:rPr>
      </w:pPr>
      <w:r>
        <w:rPr>
          <w:rFonts w:hint="default" w:ascii="Times New Roman Regular" w:hAnsi="Times New Roman Regular" w:cs="Times New Roman Regular"/>
          <w:sz w:val="28"/>
          <w:szCs w:val="28"/>
          <w:lang w:val="ru-RU"/>
        </w:rPr>
        <w:t xml:space="preserve">Рисунок 2 </w:t>
      </w:r>
      <w:r>
        <w:rPr>
          <w:rFonts w:hint="default" w:ascii="Times New Roman Regular" w:hAnsi="Times New Roman Regular" w:eastAsia="Times New Roman" w:cs="Times New Roman Regular"/>
          <w:color w:val="000000"/>
          <w:sz w:val="28"/>
          <w:szCs w:val="28"/>
          <w:lang w:eastAsia="ru-RU"/>
        </w:rPr>
        <w:t xml:space="preserve">– </w:t>
      </w:r>
      <w:r>
        <w:rPr>
          <w:rFonts w:hint="default" w:ascii="Times New Roman Regular" w:hAnsi="Times New Roman Regular" w:eastAsia="Times New Roman" w:cs="Times New Roman Regular"/>
          <w:color w:val="000000"/>
          <w:sz w:val="28"/>
          <w:szCs w:val="28"/>
          <w:lang w:eastAsia="ru-RU"/>
        </w:rPr>
        <w:t>Схема</w:t>
      </w:r>
      <w:r>
        <w:rPr>
          <w:rFonts w:hint="default" w:ascii="Times New Roman Regular" w:hAnsi="Times New Roman Regular" w:eastAsia="Times New Roman" w:cs="Times New Roman Regular"/>
          <w:color w:val="000000"/>
          <w:sz w:val="28"/>
          <w:szCs w:val="28"/>
          <w:lang w:val="en-US" w:eastAsia="ru-RU"/>
        </w:rPr>
        <w:t xml:space="preserve"> окружения бизнес-процесса по регистрации нового хоста в системе</w:t>
      </w:r>
    </w:p>
    <w:p w14:paraId="0C895532">
      <w:pPr>
        <w:spacing w:line="360" w:lineRule="auto"/>
        <w:rPr>
          <w:rFonts w:hint="default" w:ascii="Times New Roman Regular" w:hAnsi="Times New Roman Regular" w:eastAsia="Times New Roman" w:cs="Times New Roman Regular"/>
          <w:color w:val="000000"/>
          <w:sz w:val="28"/>
          <w:szCs w:val="28"/>
          <w:lang w:val="en-US" w:eastAsia="ru-RU"/>
        </w:rPr>
      </w:pPr>
      <w:r>
        <w:rPr>
          <w:rFonts w:hint="default" w:ascii="Times New Roman Regular" w:hAnsi="Times New Roman Regular" w:eastAsia="Times New Roman" w:cs="Times New Roman Regular"/>
          <w:color w:val="000000"/>
          <w:sz w:val="28"/>
          <w:szCs w:val="28"/>
          <w:lang w:val="en-US" w:eastAsia="ru-RU"/>
        </w:rPr>
        <w:br w:type="page"/>
      </w:r>
    </w:p>
    <w:p w14:paraId="7E9E7155">
      <w:pPr>
        <w:keepNext w:val="0"/>
        <w:keepLines w:val="0"/>
        <w:pageBreakBefore w:val="0"/>
        <w:widowControl/>
        <w:numPr>
          <w:ilvl w:val="0"/>
          <w:numId w:val="11"/>
        </w:numPr>
        <w:tabs>
          <w:tab w:val="left" w:pos="1560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160" w:after="480" w:line="360" w:lineRule="auto"/>
        <w:ind w:left="0" w:leftChars="0" w:firstLine="700" w:firstLineChars="0"/>
        <w:jc w:val="both"/>
        <w:textAlignment w:val="auto"/>
        <w:rPr>
          <w:rFonts w:hint="default" w:ascii="Times New Roman Regular" w:hAnsi="Times New Roman Regular" w:eastAsia="Times New Roman" w:cs="Times New Roman Regular"/>
          <w:color w:val="000000"/>
          <w:sz w:val="28"/>
          <w:szCs w:val="28"/>
          <w:lang w:val="en-US" w:eastAsia="ru-RU"/>
        </w:rPr>
      </w:pPr>
      <w:r>
        <w:rPr>
          <w:rFonts w:hint="default" w:ascii="Times New Roman Regular" w:hAnsi="Times New Roman Regular" w:eastAsia="Times New Roman" w:cs="Times New Roman Regular"/>
          <w:color w:val="000000"/>
          <w:sz w:val="28"/>
          <w:szCs w:val="28"/>
          <w:lang w:val="en-US" w:eastAsia="ru-RU"/>
        </w:rPr>
        <w:t>Дииграмма поток данных (DFD)</w:t>
      </w:r>
    </w:p>
    <w:p w14:paraId="3924AFC8">
      <w:pPr>
        <w:keepNext w:val="0"/>
        <w:keepLines w:val="0"/>
        <w:pageBreakBefore w:val="0"/>
        <w:widowControl/>
        <w:numPr>
          <w:ilvl w:val="0"/>
          <w:numId w:val="0"/>
        </w:numPr>
        <w:tabs>
          <w:tab w:val="left" w:pos="1560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160" w:line="360" w:lineRule="auto"/>
        <w:ind w:left="0" w:leftChars="0" w:firstLine="0" w:firstLineChars="0"/>
        <w:jc w:val="center"/>
        <w:textAlignment w:val="auto"/>
        <w:rPr>
          <w:rFonts w:hint="default" w:ascii="Times New Roman Regular" w:hAnsi="Times New Roman Regular" w:cs="Times New Roman Regular"/>
          <w:sz w:val="28"/>
          <w:szCs w:val="28"/>
          <w:lang w:val="en-US"/>
        </w:rPr>
      </w:pPr>
      <w:r>
        <w:rPr>
          <w:rFonts w:hint="default" w:ascii="Times New Roman Regular" w:hAnsi="Times New Roman Regular" w:cs="Times New Roman Regular"/>
          <w:sz w:val="28"/>
          <w:szCs w:val="28"/>
          <w:lang w:val="en-US"/>
        </w:rPr>
        <w:drawing>
          <wp:inline distT="0" distB="0" distL="114300" distR="114300">
            <wp:extent cx="5495290" cy="557530"/>
            <wp:effectExtent l="0" t="0" r="16510" b="1270"/>
            <wp:docPr id="4" name="Picture 4" descr="dfd0 (1)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 descr="dfd0 (1)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495290" cy="5575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0F930C">
      <w:pPr>
        <w:keepNext w:val="0"/>
        <w:keepLines w:val="0"/>
        <w:pageBreakBefore w:val="0"/>
        <w:widowControl/>
        <w:numPr>
          <w:ilvl w:val="0"/>
          <w:numId w:val="0"/>
        </w:numPr>
        <w:tabs>
          <w:tab w:val="left" w:pos="1560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160" w:after="480" w:line="360" w:lineRule="auto"/>
        <w:ind w:left="0" w:leftChars="0" w:firstLine="0" w:firstLineChars="0"/>
        <w:jc w:val="center"/>
        <w:textAlignment w:val="auto"/>
        <w:rPr>
          <w:rFonts w:hint="default" w:ascii="Times New Roman Regular" w:hAnsi="Times New Roman Regular" w:eastAsia="Times New Roman" w:cs="Times New Roman Regular"/>
          <w:color w:val="000000"/>
          <w:sz w:val="28"/>
          <w:szCs w:val="28"/>
          <w:lang w:val="en-US" w:eastAsia="ru-RU"/>
        </w:rPr>
      </w:pPr>
      <w:r>
        <w:rPr>
          <w:rFonts w:hint="default" w:ascii="Times New Roman Regular" w:hAnsi="Times New Roman Regular" w:cs="Times New Roman Regular"/>
          <w:sz w:val="28"/>
          <w:szCs w:val="28"/>
          <w:lang w:val="ru-RU"/>
        </w:rPr>
        <w:t xml:space="preserve">Рисунок 3 </w:t>
      </w:r>
      <w:r>
        <w:rPr>
          <w:rFonts w:hint="default" w:ascii="Times New Roman Regular" w:hAnsi="Times New Roman Regular" w:eastAsia="Times New Roman" w:cs="Times New Roman Regular"/>
          <w:color w:val="000000"/>
          <w:sz w:val="28"/>
          <w:szCs w:val="28"/>
          <w:lang w:eastAsia="ru-RU"/>
        </w:rPr>
        <w:t xml:space="preserve">– </w:t>
      </w:r>
      <w:r>
        <w:rPr>
          <w:rFonts w:hint="default" w:ascii="Times New Roman Regular" w:hAnsi="Times New Roman Regular" w:eastAsia="Times New Roman" w:cs="Times New Roman Regular"/>
          <w:color w:val="000000"/>
          <w:sz w:val="28"/>
          <w:szCs w:val="28"/>
          <w:lang w:val="en-US" w:eastAsia="ru-RU"/>
        </w:rPr>
        <w:t>Концептуальный уровень DFD диаграммы</w:t>
      </w:r>
    </w:p>
    <w:p w14:paraId="7F445387">
      <w:pPr>
        <w:keepNext w:val="0"/>
        <w:keepLines w:val="0"/>
        <w:pageBreakBefore w:val="0"/>
        <w:widowControl/>
        <w:numPr>
          <w:ilvl w:val="0"/>
          <w:numId w:val="0"/>
        </w:numPr>
        <w:tabs>
          <w:tab w:val="left" w:pos="1560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leftChars="0" w:firstLine="0" w:firstLineChars="0"/>
        <w:jc w:val="center"/>
        <w:textAlignment w:val="auto"/>
        <w:rPr>
          <w:rFonts w:hint="default" w:ascii="Times New Roman Regular" w:hAnsi="Times New Roman Regular" w:eastAsia="Times New Roman" w:cs="Times New Roman Regular"/>
          <w:color w:val="000000"/>
          <w:sz w:val="28"/>
          <w:szCs w:val="28"/>
          <w:lang w:val="en-US" w:eastAsia="ru-RU"/>
        </w:rPr>
      </w:pPr>
      <w:r>
        <w:rPr>
          <w:rFonts w:hint="default" w:ascii="Times New Roman Regular" w:hAnsi="Times New Roman Regular" w:eastAsia="Times New Roman" w:cs="Times New Roman Regular"/>
          <w:color w:val="000000"/>
          <w:sz w:val="28"/>
          <w:szCs w:val="28"/>
          <w:lang w:val="en-US" w:eastAsia="ru-RU"/>
        </w:rPr>
        <w:drawing>
          <wp:inline distT="0" distB="0" distL="114300" distR="114300">
            <wp:extent cx="5227955" cy="2475230"/>
            <wp:effectExtent l="0" t="0" r="4445" b="13970"/>
            <wp:docPr id="3" name="Picture 3" descr="dfd1 (1)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 descr="dfd1 (1)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27955" cy="24752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71225E">
      <w:pPr>
        <w:keepNext w:val="0"/>
        <w:keepLines w:val="0"/>
        <w:pageBreakBefore w:val="0"/>
        <w:widowControl/>
        <w:numPr>
          <w:ilvl w:val="0"/>
          <w:numId w:val="0"/>
        </w:numPr>
        <w:tabs>
          <w:tab w:val="left" w:pos="700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180" w:after="480" w:line="360" w:lineRule="auto"/>
        <w:ind w:left="0" w:leftChars="0" w:firstLine="0" w:firstLineChars="0"/>
        <w:jc w:val="center"/>
        <w:textAlignment w:val="auto"/>
        <w:rPr>
          <w:rFonts w:hint="default" w:ascii="Times New Roman Regular" w:hAnsi="Times New Roman Regular" w:eastAsia="Times New Roman" w:cs="Times New Roman Regular"/>
          <w:color w:val="000000"/>
          <w:sz w:val="28"/>
          <w:szCs w:val="28"/>
          <w:lang w:val="en-US" w:eastAsia="ru-RU"/>
        </w:rPr>
      </w:pPr>
      <w:r>
        <w:rPr>
          <w:rFonts w:hint="default" w:ascii="Times New Roman Regular" w:hAnsi="Times New Roman Regular" w:cs="Times New Roman Regular"/>
          <w:sz w:val="28"/>
          <w:szCs w:val="28"/>
          <w:lang w:val="ru-RU"/>
        </w:rPr>
        <w:t xml:space="preserve">Рисунок 4 </w:t>
      </w:r>
      <w:r>
        <w:rPr>
          <w:rFonts w:hint="default" w:ascii="Times New Roman Regular" w:hAnsi="Times New Roman Regular" w:eastAsia="Times New Roman" w:cs="Times New Roman Regular"/>
          <w:color w:val="000000"/>
          <w:sz w:val="28"/>
          <w:szCs w:val="28"/>
          <w:lang w:eastAsia="ru-RU"/>
        </w:rPr>
        <w:t xml:space="preserve">– </w:t>
      </w:r>
      <w:r>
        <w:rPr>
          <w:rFonts w:hint="default" w:ascii="Times New Roman Regular" w:hAnsi="Times New Roman Regular" w:eastAsia="Times New Roman" w:cs="Times New Roman Regular"/>
          <w:color w:val="000000"/>
          <w:sz w:val="28"/>
          <w:szCs w:val="28"/>
          <w:lang w:eastAsia="ru-RU"/>
        </w:rPr>
        <w:t>Логический</w:t>
      </w:r>
      <w:r>
        <w:rPr>
          <w:rFonts w:hint="default" w:ascii="Times New Roman Regular" w:hAnsi="Times New Roman Regular" w:eastAsia="Times New Roman" w:cs="Times New Roman Regular"/>
          <w:color w:val="000000"/>
          <w:sz w:val="28"/>
          <w:szCs w:val="28"/>
          <w:lang w:val="en-US" w:eastAsia="ru-RU"/>
        </w:rPr>
        <w:t xml:space="preserve"> уровень DFD диаграммы</w:t>
      </w:r>
    </w:p>
    <w:p w14:paraId="198553D1">
      <w:pPr>
        <w:keepNext w:val="0"/>
        <w:keepLines w:val="0"/>
        <w:pageBreakBefore w:val="0"/>
        <w:widowControl/>
        <w:numPr>
          <w:ilvl w:val="0"/>
          <w:numId w:val="0"/>
        </w:numPr>
        <w:tabs>
          <w:tab w:val="left" w:pos="700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180" w:line="360" w:lineRule="auto"/>
        <w:ind w:left="0" w:leftChars="0" w:firstLine="0" w:firstLineChars="0"/>
        <w:jc w:val="center"/>
        <w:textAlignment w:val="auto"/>
        <w:rPr>
          <w:rFonts w:hint="default" w:ascii="Times New Roman Regular" w:hAnsi="Times New Roman Regular" w:eastAsia="Times New Roman" w:cs="Times New Roman Regular"/>
          <w:color w:val="000000"/>
          <w:sz w:val="28"/>
          <w:szCs w:val="28"/>
          <w:lang w:val="en-US" w:eastAsia="ru-RU"/>
        </w:rPr>
      </w:pPr>
      <w:r>
        <w:rPr>
          <w:rFonts w:hint="default" w:ascii="Times New Roman Regular" w:hAnsi="Times New Roman Regular" w:eastAsia="Times New Roman" w:cs="Times New Roman Regular"/>
          <w:color w:val="000000"/>
          <w:sz w:val="28"/>
          <w:szCs w:val="28"/>
          <w:lang w:val="en-US" w:eastAsia="ru-RU"/>
        </w:rPr>
        <w:drawing>
          <wp:inline distT="0" distB="0" distL="114300" distR="114300">
            <wp:extent cx="5554345" cy="2629535"/>
            <wp:effectExtent l="0" t="0" r="8255" b="12065"/>
            <wp:docPr id="5" name="Picture 5" descr="dfd2 (1)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5" descr="dfd2 (1)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554345" cy="26295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E371CA">
      <w:pPr>
        <w:keepNext w:val="0"/>
        <w:keepLines w:val="0"/>
        <w:pageBreakBefore w:val="0"/>
        <w:widowControl/>
        <w:numPr>
          <w:numId w:val="0"/>
        </w:numPr>
        <w:tabs>
          <w:tab w:val="left" w:pos="1560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160" w:after="480" w:line="360" w:lineRule="auto"/>
        <w:ind w:leftChars="0"/>
        <w:jc w:val="center"/>
        <w:textAlignment w:val="auto"/>
        <w:rPr>
          <w:rFonts w:hint="default" w:ascii="Times New Roman Regular" w:hAnsi="Times New Roman Regular" w:eastAsia="Times New Roman" w:cs="Times New Roman Regular"/>
          <w:color w:val="000000"/>
          <w:sz w:val="28"/>
          <w:szCs w:val="28"/>
          <w:lang w:val="en-US" w:eastAsia="ru-RU"/>
        </w:rPr>
      </w:pPr>
      <w:r>
        <w:rPr>
          <w:rFonts w:hint="default" w:ascii="Times New Roman Regular" w:hAnsi="Times New Roman Regular" w:cs="Times New Roman Regular"/>
          <w:sz w:val="28"/>
          <w:szCs w:val="28"/>
          <w:lang w:val="ru-RU"/>
        </w:rPr>
        <w:t xml:space="preserve">Рисунок </w:t>
      </w:r>
      <w:r>
        <w:rPr>
          <w:rFonts w:hint="default" w:ascii="Times New Roman Regular" w:hAnsi="Times New Roman Regular" w:cs="Times New Roman Regular"/>
          <w:sz w:val="28"/>
          <w:szCs w:val="28"/>
          <w:lang w:val="en-US"/>
        </w:rPr>
        <w:t>5</w:t>
      </w:r>
      <w:r>
        <w:rPr>
          <w:rFonts w:hint="default" w:ascii="Times New Roman Regular" w:hAnsi="Times New Roman Regular" w:cs="Times New Roman Regular"/>
          <w:sz w:val="28"/>
          <w:szCs w:val="28"/>
          <w:lang w:val="ru-RU"/>
        </w:rPr>
        <w:t xml:space="preserve"> </w:t>
      </w:r>
      <w:r>
        <w:rPr>
          <w:rFonts w:hint="default" w:ascii="Times New Roman Regular" w:hAnsi="Times New Roman Regular" w:eastAsia="Times New Roman" w:cs="Times New Roman Regular"/>
          <w:color w:val="000000"/>
          <w:sz w:val="28"/>
          <w:szCs w:val="28"/>
          <w:lang w:eastAsia="ru-RU"/>
        </w:rPr>
        <w:t xml:space="preserve">– </w:t>
      </w:r>
      <w:r>
        <w:rPr>
          <w:rFonts w:hint="default" w:ascii="Times New Roman Regular" w:hAnsi="Times New Roman Regular" w:eastAsia="Times New Roman" w:cs="Times New Roman Regular"/>
          <w:color w:val="000000"/>
          <w:sz w:val="28"/>
          <w:szCs w:val="28"/>
          <w:lang w:eastAsia="ru-RU"/>
        </w:rPr>
        <w:t>Физический</w:t>
      </w:r>
      <w:r>
        <w:rPr>
          <w:rFonts w:hint="default" w:ascii="Times New Roman Regular" w:hAnsi="Times New Roman Regular" w:eastAsia="Times New Roman" w:cs="Times New Roman Regular"/>
          <w:color w:val="000000"/>
          <w:sz w:val="28"/>
          <w:szCs w:val="28"/>
          <w:lang w:val="en-US" w:eastAsia="ru-RU"/>
        </w:rPr>
        <w:t xml:space="preserve"> уровень DFD диаграммы</w:t>
      </w:r>
    </w:p>
    <w:p w14:paraId="609680C8">
      <w:pPr>
        <w:spacing w:line="360" w:lineRule="auto"/>
        <w:rPr>
          <w:rFonts w:hint="default" w:ascii="Times New Roman Regular" w:hAnsi="Times New Roman Regular" w:eastAsia="Times New Roman" w:cs="Times New Roman Regular"/>
          <w:color w:val="000000"/>
          <w:sz w:val="28"/>
          <w:szCs w:val="28"/>
          <w:lang w:val="en-US" w:eastAsia="ru-RU"/>
        </w:rPr>
      </w:pPr>
      <w:r>
        <w:rPr>
          <w:rFonts w:hint="default" w:ascii="Times New Roman Regular" w:hAnsi="Times New Roman Regular" w:eastAsia="Times New Roman" w:cs="Times New Roman Regular"/>
          <w:color w:val="000000"/>
          <w:sz w:val="28"/>
          <w:szCs w:val="28"/>
          <w:lang w:val="en-US" w:eastAsia="ru-RU"/>
        </w:rPr>
        <w:br w:type="page"/>
      </w:r>
    </w:p>
    <w:p w14:paraId="2EF26AE0">
      <w:pPr>
        <w:keepNext w:val="0"/>
        <w:keepLines w:val="0"/>
        <w:pageBreakBefore w:val="0"/>
        <w:widowControl/>
        <w:numPr>
          <w:ilvl w:val="0"/>
          <w:numId w:val="11"/>
        </w:numPr>
        <w:tabs>
          <w:tab w:val="left" w:pos="1560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160" w:after="480" w:line="360" w:lineRule="auto"/>
        <w:ind w:left="0" w:leftChars="0" w:firstLine="700" w:firstLineChars="0"/>
        <w:jc w:val="both"/>
        <w:textAlignment w:val="auto"/>
        <w:rPr>
          <w:rFonts w:hint="default" w:ascii="Times New Roman Regular" w:hAnsi="Times New Roman Regular" w:eastAsia="Times New Roman" w:cs="Times New Roman Regular"/>
          <w:color w:val="000000"/>
          <w:sz w:val="28"/>
          <w:szCs w:val="28"/>
          <w:lang w:val="en-US" w:eastAsia="ru-RU"/>
        </w:rPr>
      </w:pPr>
      <w:r>
        <w:rPr>
          <w:rFonts w:hint="default" w:ascii="Times New Roman Regular" w:hAnsi="Times New Roman Regular" w:eastAsia="Times New Roman" w:cs="Times New Roman Regular"/>
          <w:color w:val="000000"/>
          <w:sz w:val="28"/>
          <w:szCs w:val="28"/>
          <w:lang w:val="en-US" w:eastAsia="ru-RU"/>
        </w:rPr>
        <w:t>IDEF0</w:t>
      </w:r>
    </w:p>
    <w:p w14:paraId="4FE1A7F8">
      <w:pPr>
        <w:keepNext w:val="0"/>
        <w:keepLines w:val="0"/>
        <w:pageBreakBefore w:val="0"/>
        <w:widowControl/>
        <w:numPr>
          <w:ilvl w:val="0"/>
          <w:numId w:val="0"/>
        </w:numPr>
        <w:tabs>
          <w:tab w:val="left" w:pos="1560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leftChars="0" w:firstLine="0" w:firstLineChars="0"/>
        <w:jc w:val="center"/>
        <w:textAlignment w:val="auto"/>
        <w:rPr>
          <w:rFonts w:hint="default" w:ascii="Times New Roman Regular" w:hAnsi="Times New Roman Regular" w:eastAsia="Times New Roman" w:cs="Times New Roman Regular"/>
          <w:color w:val="000000"/>
          <w:sz w:val="28"/>
          <w:szCs w:val="28"/>
          <w:lang w:val="en-US" w:eastAsia="ru-RU"/>
        </w:rPr>
      </w:pPr>
      <w:r>
        <w:rPr>
          <w:rFonts w:hint="default" w:ascii="Times New Roman Regular" w:hAnsi="Times New Roman Regular" w:eastAsia="Times New Roman" w:cs="Times New Roman Regular"/>
          <w:color w:val="000000"/>
          <w:sz w:val="28"/>
          <w:szCs w:val="28"/>
          <w:lang w:val="en-US" w:eastAsia="ru-RU"/>
        </w:rPr>
        <w:drawing>
          <wp:inline distT="0" distB="0" distL="114300" distR="114300">
            <wp:extent cx="4580890" cy="2569210"/>
            <wp:effectExtent l="0" t="0" r="16510" b="21590"/>
            <wp:docPr id="10" name="Picture 10" descr="idef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Picture 10" descr="idef0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580890" cy="25692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108B93">
      <w:pPr>
        <w:keepNext w:val="0"/>
        <w:keepLines w:val="0"/>
        <w:pageBreakBefore w:val="0"/>
        <w:widowControl/>
        <w:numPr>
          <w:ilvl w:val="0"/>
          <w:numId w:val="0"/>
        </w:numPr>
        <w:tabs>
          <w:tab w:val="left" w:pos="1560"/>
        </w:tabs>
        <w:kinsoku/>
        <w:wordWrap/>
        <w:overflowPunct/>
        <w:topLinePunct w:val="0"/>
        <w:autoSpaceDE/>
        <w:autoSpaceDN/>
        <w:bidi w:val="0"/>
        <w:adjustRightInd/>
        <w:snapToGrid/>
        <w:spacing w:after="480" w:line="360" w:lineRule="auto"/>
        <w:ind w:left="0" w:leftChars="0" w:firstLine="0" w:firstLineChars="0"/>
        <w:jc w:val="center"/>
        <w:textAlignment w:val="auto"/>
        <w:rPr>
          <w:rFonts w:hint="default" w:ascii="Times New Roman Regular" w:hAnsi="Times New Roman Regular" w:eastAsia="Times New Roman" w:cs="Times New Roman Regular"/>
          <w:color w:val="000000"/>
          <w:sz w:val="28"/>
          <w:szCs w:val="28"/>
          <w:lang w:val="en-US" w:eastAsia="ru-RU"/>
        </w:rPr>
      </w:pPr>
      <w:r>
        <w:rPr>
          <w:rFonts w:hint="default" w:ascii="Times New Roman Regular" w:hAnsi="Times New Roman Regular" w:cs="Times New Roman Regular"/>
          <w:sz w:val="28"/>
          <w:szCs w:val="28"/>
          <w:lang w:val="ru-RU"/>
        </w:rPr>
        <w:t xml:space="preserve">Рисунок 6 </w:t>
      </w:r>
      <w:r>
        <w:rPr>
          <w:rFonts w:hint="default" w:ascii="Times New Roman Regular" w:hAnsi="Times New Roman Regular" w:eastAsia="Times New Roman" w:cs="Times New Roman Regular"/>
          <w:color w:val="000000"/>
          <w:sz w:val="28"/>
          <w:szCs w:val="28"/>
          <w:lang w:eastAsia="ru-RU"/>
        </w:rPr>
        <w:t xml:space="preserve">– </w:t>
      </w:r>
      <w:r>
        <w:rPr>
          <w:rFonts w:hint="default" w:ascii="Times New Roman Regular" w:hAnsi="Times New Roman Regular" w:eastAsia="Times New Roman" w:cs="Times New Roman Regular"/>
          <w:color w:val="000000"/>
          <w:sz w:val="28"/>
          <w:szCs w:val="28"/>
          <w:lang w:val="en-US" w:eastAsia="ru-RU"/>
        </w:rPr>
        <w:t>Контекстная диаграмма</w:t>
      </w:r>
    </w:p>
    <w:p w14:paraId="761BB76B">
      <w:pPr>
        <w:keepNext w:val="0"/>
        <w:keepLines w:val="0"/>
        <w:pageBreakBefore w:val="0"/>
        <w:widowControl/>
        <w:numPr>
          <w:ilvl w:val="0"/>
          <w:numId w:val="0"/>
        </w:numPr>
        <w:tabs>
          <w:tab w:val="left" w:pos="1560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leftChars="0" w:firstLine="0" w:firstLineChars="0"/>
        <w:jc w:val="center"/>
        <w:textAlignment w:val="auto"/>
        <w:rPr>
          <w:rFonts w:hint="default" w:ascii="Times New Roman Regular" w:hAnsi="Times New Roman Regular" w:eastAsia="Times New Roman" w:cs="Times New Roman Regular"/>
          <w:color w:val="000000"/>
          <w:sz w:val="28"/>
          <w:szCs w:val="28"/>
          <w:lang w:val="en-US" w:eastAsia="ru-RU"/>
        </w:rPr>
      </w:pPr>
      <w:r>
        <w:rPr>
          <w:rFonts w:hint="default" w:ascii="Times New Roman Regular" w:hAnsi="Times New Roman Regular" w:eastAsia="Times New Roman" w:cs="Times New Roman Regular"/>
          <w:color w:val="000000"/>
          <w:sz w:val="28"/>
          <w:szCs w:val="28"/>
          <w:lang w:val="en-US" w:eastAsia="ru-RU"/>
        </w:rPr>
        <w:drawing>
          <wp:inline distT="0" distB="0" distL="114300" distR="114300">
            <wp:extent cx="5939155" cy="3526790"/>
            <wp:effectExtent l="0" t="0" r="4445" b="3810"/>
            <wp:docPr id="9" name="Picture 9" descr="idef0decompose (1)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Picture 9" descr="idef0decompose (1)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39155" cy="35267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8376DB">
      <w:pPr>
        <w:keepNext w:val="0"/>
        <w:keepLines w:val="0"/>
        <w:pageBreakBefore w:val="0"/>
        <w:widowControl/>
        <w:numPr>
          <w:ilvl w:val="0"/>
          <w:numId w:val="0"/>
        </w:numPr>
        <w:tabs>
          <w:tab w:val="left" w:pos="1560"/>
        </w:tabs>
        <w:kinsoku/>
        <w:wordWrap/>
        <w:overflowPunct/>
        <w:topLinePunct w:val="0"/>
        <w:autoSpaceDE/>
        <w:autoSpaceDN/>
        <w:bidi w:val="0"/>
        <w:adjustRightInd/>
        <w:snapToGrid/>
        <w:spacing w:after="480" w:line="360" w:lineRule="auto"/>
        <w:ind w:left="0" w:leftChars="0" w:firstLine="697" w:firstLineChars="0"/>
        <w:jc w:val="center"/>
        <w:textAlignment w:val="auto"/>
        <w:rPr>
          <w:rFonts w:hint="default" w:ascii="Times New Roman Regular" w:hAnsi="Times New Roman Regular" w:eastAsia="Times New Roman" w:cs="Times New Roman Regular"/>
          <w:color w:val="000000"/>
          <w:sz w:val="28"/>
          <w:szCs w:val="28"/>
          <w:lang w:val="en-US" w:eastAsia="ru-RU"/>
        </w:rPr>
      </w:pPr>
      <w:r>
        <w:rPr>
          <w:rFonts w:hint="default" w:ascii="Times New Roman Regular" w:hAnsi="Times New Roman Regular" w:cs="Times New Roman Regular"/>
          <w:sz w:val="28"/>
          <w:szCs w:val="28"/>
          <w:lang w:val="ru-RU"/>
        </w:rPr>
        <w:t xml:space="preserve">Рисунок 7 </w:t>
      </w:r>
      <w:r>
        <w:rPr>
          <w:rFonts w:hint="default" w:ascii="Times New Roman Regular" w:hAnsi="Times New Roman Regular" w:eastAsia="Times New Roman" w:cs="Times New Roman Regular"/>
          <w:color w:val="000000"/>
          <w:sz w:val="28"/>
          <w:szCs w:val="28"/>
          <w:lang w:eastAsia="ru-RU"/>
        </w:rPr>
        <w:t xml:space="preserve">– </w:t>
      </w:r>
      <w:r>
        <w:rPr>
          <w:rFonts w:hint="default" w:ascii="Times New Roman Regular" w:hAnsi="Times New Roman Regular" w:eastAsia="Times New Roman" w:cs="Times New Roman Regular"/>
          <w:color w:val="000000"/>
          <w:sz w:val="28"/>
          <w:szCs w:val="28"/>
          <w:lang w:eastAsia="ru-RU"/>
        </w:rPr>
        <w:t>Диаграмма</w:t>
      </w:r>
      <w:r>
        <w:rPr>
          <w:rFonts w:hint="default" w:ascii="Times New Roman Regular" w:hAnsi="Times New Roman Regular" w:eastAsia="Times New Roman" w:cs="Times New Roman Regular"/>
          <w:color w:val="000000"/>
          <w:sz w:val="28"/>
          <w:szCs w:val="28"/>
          <w:lang w:val="en-US" w:eastAsia="ru-RU"/>
        </w:rPr>
        <w:t xml:space="preserve"> декомпозиции</w:t>
      </w:r>
    </w:p>
    <w:p w14:paraId="27F409E8">
      <w:pPr>
        <w:spacing w:line="360" w:lineRule="auto"/>
        <w:rPr>
          <w:rFonts w:hint="default" w:ascii="Times New Roman Regular" w:hAnsi="Times New Roman Regular" w:eastAsia="Times New Roman" w:cs="Times New Roman Regular"/>
          <w:color w:val="000000"/>
          <w:sz w:val="28"/>
          <w:szCs w:val="28"/>
          <w:lang w:val="en-US" w:eastAsia="ru-RU"/>
        </w:rPr>
      </w:pPr>
      <w:r>
        <w:rPr>
          <w:rFonts w:hint="default" w:ascii="Times New Roman Regular" w:hAnsi="Times New Roman Regular" w:eastAsia="Times New Roman" w:cs="Times New Roman Regular"/>
          <w:color w:val="000000"/>
          <w:sz w:val="28"/>
          <w:szCs w:val="28"/>
          <w:lang w:val="en-US" w:eastAsia="ru-RU"/>
        </w:rPr>
        <w:br w:type="page"/>
      </w:r>
    </w:p>
    <w:p w14:paraId="1F7DE162">
      <w:pPr>
        <w:keepNext w:val="0"/>
        <w:keepLines w:val="0"/>
        <w:pageBreakBefore w:val="0"/>
        <w:widowControl/>
        <w:numPr>
          <w:ilvl w:val="0"/>
          <w:numId w:val="0"/>
        </w:numPr>
        <w:tabs>
          <w:tab w:val="left" w:pos="1560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leftChars="0" w:firstLine="0" w:firstLineChars="0"/>
        <w:jc w:val="center"/>
        <w:textAlignment w:val="auto"/>
        <w:rPr>
          <w:rFonts w:hint="default" w:ascii="Times New Roman Regular" w:hAnsi="Times New Roman Regular" w:cs="Times New Roman Regular"/>
          <w:sz w:val="28"/>
          <w:szCs w:val="28"/>
          <w:lang w:val="en-US"/>
        </w:rPr>
      </w:pPr>
      <w:r>
        <w:rPr>
          <w:rFonts w:hint="default" w:ascii="Times New Roman Regular" w:hAnsi="Times New Roman Regular" w:cs="Times New Roman Regular"/>
          <w:sz w:val="28"/>
          <w:szCs w:val="28"/>
          <w:lang w:val="en-US"/>
        </w:rPr>
        <w:drawing>
          <wp:inline distT="0" distB="0" distL="114300" distR="114300">
            <wp:extent cx="5937885" cy="3912870"/>
            <wp:effectExtent l="0" t="0" r="5715" b="24130"/>
            <wp:docPr id="8" name="Picture 8" descr="idef03decompose (1)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Picture 8" descr="idef03decompose (1)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37885" cy="39128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9E66FC">
      <w:pPr>
        <w:keepNext w:val="0"/>
        <w:keepLines w:val="0"/>
        <w:pageBreakBefore w:val="0"/>
        <w:widowControl/>
        <w:numPr>
          <w:ilvl w:val="0"/>
          <w:numId w:val="0"/>
        </w:numPr>
        <w:tabs>
          <w:tab w:val="left" w:pos="1560"/>
        </w:tabs>
        <w:kinsoku/>
        <w:wordWrap/>
        <w:overflowPunct/>
        <w:topLinePunct w:val="0"/>
        <w:autoSpaceDE/>
        <w:autoSpaceDN/>
        <w:bidi w:val="0"/>
        <w:adjustRightInd/>
        <w:snapToGrid/>
        <w:spacing w:after="480" w:line="360" w:lineRule="auto"/>
        <w:ind w:left="0" w:leftChars="0" w:firstLine="697" w:firstLineChars="0"/>
        <w:jc w:val="center"/>
        <w:textAlignment w:val="auto"/>
        <w:rPr>
          <w:rFonts w:hint="default" w:ascii="Times New Roman Regular" w:hAnsi="Times New Roman Regular" w:eastAsia="Times New Roman" w:cs="Times New Roman Regular"/>
          <w:color w:val="000000"/>
          <w:sz w:val="28"/>
          <w:szCs w:val="28"/>
          <w:lang w:val="en-US" w:eastAsia="ru-RU"/>
        </w:rPr>
      </w:pPr>
      <w:r>
        <w:rPr>
          <w:rFonts w:hint="default" w:ascii="Times New Roman Regular" w:hAnsi="Times New Roman Regular" w:cs="Times New Roman Regular"/>
          <w:sz w:val="28"/>
          <w:szCs w:val="28"/>
          <w:lang w:val="ru-RU"/>
        </w:rPr>
        <w:t xml:space="preserve">Рисунок 8 </w:t>
      </w:r>
      <w:r>
        <w:rPr>
          <w:rFonts w:hint="default" w:ascii="Times New Roman Regular" w:hAnsi="Times New Roman Regular" w:eastAsia="Times New Roman" w:cs="Times New Roman Regular"/>
          <w:color w:val="000000"/>
          <w:sz w:val="28"/>
          <w:szCs w:val="28"/>
          <w:lang w:eastAsia="ru-RU"/>
        </w:rPr>
        <w:t xml:space="preserve">– </w:t>
      </w:r>
      <w:r>
        <w:rPr>
          <w:rFonts w:hint="default" w:ascii="Times New Roman Regular" w:hAnsi="Times New Roman Regular" w:eastAsia="Times New Roman" w:cs="Times New Roman Regular"/>
          <w:color w:val="000000"/>
          <w:sz w:val="28"/>
          <w:szCs w:val="28"/>
          <w:lang w:eastAsia="ru-RU"/>
        </w:rPr>
        <w:t>Модель</w:t>
      </w:r>
      <w:r>
        <w:rPr>
          <w:rFonts w:hint="default" w:ascii="Times New Roman Regular" w:hAnsi="Times New Roman Regular" w:eastAsia="Times New Roman" w:cs="Times New Roman Regular"/>
          <w:color w:val="000000"/>
          <w:sz w:val="28"/>
          <w:szCs w:val="28"/>
          <w:lang w:val="en-US" w:eastAsia="ru-RU"/>
        </w:rPr>
        <w:t xml:space="preserve"> дочерней работы «Принятие решение о предоставлении доступа»</w:t>
      </w:r>
    </w:p>
    <w:p w14:paraId="6C7DEC59">
      <w:pPr>
        <w:spacing w:line="360" w:lineRule="auto"/>
        <w:rPr>
          <w:rFonts w:hint="default" w:ascii="Times New Roman Regular" w:hAnsi="Times New Roman Regular" w:eastAsia="Times New Roman" w:cs="Times New Roman Regular"/>
          <w:color w:val="000000"/>
          <w:sz w:val="28"/>
          <w:szCs w:val="28"/>
          <w:lang w:val="en-US" w:eastAsia="ru-RU"/>
        </w:rPr>
      </w:pPr>
      <w:r>
        <w:rPr>
          <w:rFonts w:hint="default" w:ascii="Times New Roman Regular" w:hAnsi="Times New Roman Regular" w:eastAsia="Times New Roman" w:cs="Times New Roman Regular"/>
          <w:color w:val="000000"/>
          <w:sz w:val="28"/>
          <w:szCs w:val="28"/>
          <w:lang w:val="en-US" w:eastAsia="ru-RU"/>
        </w:rPr>
        <w:br w:type="page"/>
      </w:r>
    </w:p>
    <w:p w14:paraId="1BFE6F89">
      <w:pPr>
        <w:keepNext w:val="0"/>
        <w:keepLines w:val="0"/>
        <w:pageBreakBefore w:val="0"/>
        <w:widowControl/>
        <w:numPr>
          <w:ilvl w:val="0"/>
          <w:numId w:val="11"/>
        </w:numPr>
        <w:tabs>
          <w:tab w:val="left" w:pos="1560"/>
        </w:tabs>
        <w:kinsoku/>
        <w:wordWrap/>
        <w:overflowPunct/>
        <w:topLinePunct w:val="0"/>
        <w:autoSpaceDE/>
        <w:autoSpaceDN/>
        <w:bidi w:val="0"/>
        <w:adjustRightInd/>
        <w:snapToGrid/>
        <w:spacing w:after="480" w:line="360" w:lineRule="auto"/>
        <w:ind w:left="0" w:leftChars="0" w:firstLine="700" w:firstLineChars="0"/>
        <w:jc w:val="both"/>
        <w:textAlignment w:val="auto"/>
        <w:rPr>
          <w:rFonts w:hint="default" w:ascii="Times New Roman Regular" w:hAnsi="Times New Roman Regular" w:eastAsia="Times New Roman" w:cs="Times New Roman Regular"/>
          <w:color w:val="000000"/>
          <w:sz w:val="28"/>
          <w:szCs w:val="28"/>
          <w:lang w:val="en-US" w:eastAsia="ru-RU"/>
        </w:rPr>
      </w:pPr>
      <w:r>
        <w:rPr>
          <w:rFonts w:hint="default" w:ascii="Times New Roman Regular" w:hAnsi="Times New Roman Regular" w:eastAsia="Times New Roman" w:cs="Times New Roman Regular"/>
          <w:color w:val="000000"/>
          <w:sz w:val="28"/>
          <w:szCs w:val="28"/>
          <w:lang w:val="en-US" w:eastAsia="ru-RU"/>
        </w:rPr>
        <w:t>UseCase диаграмма</w:t>
      </w:r>
    </w:p>
    <w:p w14:paraId="4B7880A1">
      <w:pPr>
        <w:keepNext w:val="0"/>
        <w:keepLines w:val="0"/>
        <w:pageBreakBefore w:val="0"/>
        <w:widowControl/>
        <w:numPr>
          <w:ilvl w:val="0"/>
          <w:numId w:val="0"/>
        </w:numPr>
        <w:tabs>
          <w:tab w:val="left" w:pos="980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160" w:line="360" w:lineRule="auto"/>
        <w:jc w:val="center"/>
        <w:textAlignment w:val="auto"/>
        <w:rPr>
          <w:rFonts w:hint="default" w:ascii="Times New Roman Regular" w:hAnsi="Times New Roman Regular" w:cs="Times New Roman Regular"/>
          <w:sz w:val="28"/>
          <w:szCs w:val="28"/>
          <w:lang w:val="en-US"/>
        </w:rPr>
      </w:pPr>
      <w:r>
        <w:rPr>
          <w:rFonts w:hint="default" w:ascii="Times New Roman Regular" w:hAnsi="Times New Roman Regular" w:cs="Times New Roman Regular"/>
          <w:sz w:val="28"/>
          <w:szCs w:val="28"/>
          <w:lang w:val="en-US"/>
        </w:rPr>
        <w:drawing>
          <wp:inline distT="0" distB="0" distL="114300" distR="114300">
            <wp:extent cx="3430905" cy="2185035"/>
            <wp:effectExtent l="0" t="0" r="0" b="24765"/>
            <wp:docPr id="6" name="Picture 6" descr="physicalUseCas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 6" descr="physicalUseCase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430905" cy="2185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DB3933">
      <w:pPr>
        <w:keepNext w:val="0"/>
        <w:keepLines w:val="0"/>
        <w:pageBreakBefore w:val="0"/>
        <w:widowControl/>
        <w:numPr>
          <w:ilvl w:val="0"/>
          <w:numId w:val="0"/>
        </w:numPr>
        <w:tabs>
          <w:tab w:val="left" w:pos="980"/>
        </w:tabs>
        <w:kinsoku/>
        <w:wordWrap/>
        <w:overflowPunct/>
        <w:topLinePunct w:val="0"/>
        <w:autoSpaceDE/>
        <w:autoSpaceDN/>
        <w:bidi w:val="0"/>
        <w:adjustRightInd/>
        <w:snapToGrid/>
        <w:spacing w:after="480" w:line="360" w:lineRule="auto"/>
        <w:ind w:left="0" w:leftChars="0" w:firstLine="0" w:firstLineChars="0"/>
        <w:jc w:val="center"/>
        <w:textAlignment w:val="auto"/>
        <w:rPr>
          <w:rFonts w:hint="default" w:ascii="Times New Roman Regular" w:hAnsi="Times New Roman Regular" w:cs="Times New Roman Regular"/>
          <w:bCs/>
          <w:sz w:val="28"/>
          <w:szCs w:val="28"/>
          <w:lang w:val="en-US"/>
        </w:rPr>
      </w:pPr>
      <w:r>
        <w:rPr>
          <w:rFonts w:hint="default" w:ascii="Times New Roman Regular" w:hAnsi="Times New Roman Regular" w:cs="Times New Roman Regular"/>
          <w:sz w:val="28"/>
          <w:szCs w:val="28"/>
          <w:lang w:val="en-US"/>
        </w:rPr>
        <w:t>Рисунок</w:t>
      </w:r>
      <w:r>
        <w:rPr>
          <w:rFonts w:hint="default" w:ascii="Times New Roman Regular" w:hAnsi="Times New Roman Regular" w:cs="Times New Roman Regular"/>
          <w:sz w:val="28"/>
          <w:szCs w:val="28"/>
          <w:lang w:val="en-US"/>
        </w:rPr>
        <w:t xml:space="preserve"> </w:t>
      </w:r>
      <w:r>
        <w:rPr>
          <w:rFonts w:hint="default" w:ascii="Times New Roman Regular" w:hAnsi="Times New Roman Regular" w:cs="Times New Roman Regular"/>
          <w:sz w:val="28"/>
          <w:szCs w:val="28"/>
          <w:lang w:val="ru-RU"/>
        </w:rPr>
        <w:t>9</w:t>
      </w:r>
      <w:r>
        <w:rPr>
          <w:rFonts w:hint="default" w:ascii="Times New Roman Regular" w:hAnsi="Times New Roman Regular" w:cs="Times New Roman Regular"/>
          <w:sz w:val="28"/>
          <w:szCs w:val="28"/>
          <w:lang w:val="en-US"/>
        </w:rPr>
        <w:t xml:space="preserve"> </w:t>
      </w:r>
      <w:r>
        <w:rPr>
          <w:rFonts w:hint="default" w:ascii="Times New Roman Regular" w:hAnsi="Times New Roman Regular" w:cs="Times New Roman Regular"/>
          <w:bCs/>
          <w:sz w:val="28"/>
          <w:szCs w:val="28"/>
        </w:rPr>
        <w:t xml:space="preserve">– </w:t>
      </w:r>
      <w:r>
        <w:rPr>
          <w:rFonts w:hint="default" w:ascii="Times New Roman Regular" w:hAnsi="Times New Roman Regular" w:cs="Times New Roman Regular"/>
          <w:bCs/>
          <w:sz w:val="28"/>
          <w:szCs w:val="28"/>
          <w:lang w:val="en-US"/>
        </w:rPr>
        <w:t>Физическая</w:t>
      </w:r>
      <w:r>
        <w:rPr>
          <w:rFonts w:hint="default" w:ascii="Times New Roman Regular" w:hAnsi="Times New Roman Regular" w:cs="Times New Roman Regular"/>
          <w:bCs/>
          <w:sz w:val="28"/>
          <w:szCs w:val="28"/>
          <w:lang w:val="en-US"/>
        </w:rPr>
        <w:t xml:space="preserve"> диаграмма системы</w:t>
      </w:r>
    </w:p>
    <w:p w14:paraId="5779D2D6">
      <w:pPr>
        <w:keepNext w:val="0"/>
        <w:keepLines w:val="0"/>
        <w:widowControl/>
        <w:suppressLineNumbers w:val="0"/>
        <w:spacing w:before="0" w:beforeAutospacing="0" w:after="0" w:afterAutospacing="0" w:line="360" w:lineRule="auto"/>
        <w:ind w:left="0" w:leftChars="0" w:right="0" w:firstLine="700" w:firstLineChars="0"/>
        <w:jc w:val="both"/>
        <w:rPr>
          <w:rFonts w:hint="default" w:ascii="Times New Roman Regular" w:hAnsi="Times New Roman Regular" w:cs="Times New Roman Regular"/>
          <w:bCs/>
          <w:sz w:val="28"/>
          <w:szCs w:val="28"/>
          <w:lang w:val="ru-RU"/>
        </w:rPr>
      </w:pPr>
      <w:r>
        <w:rPr>
          <w:rFonts w:hint="default" w:ascii="Times New Roman Regular" w:hAnsi="Times New Roman Regular" w:cs="Times New Roman Regular"/>
          <w:bCs/>
          <w:sz w:val="28"/>
          <w:szCs w:val="28"/>
          <w:lang w:val="ru-RU"/>
        </w:rPr>
        <w:t xml:space="preserve">Таблица 1 </w:t>
      </w:r>
      <w:r>
        <w:rPr>
          <w:rFonts w:hint="default" w:ascii="Times New Roman Regular" w:hAnsi="Times New Roman Regular" w:eastAsia="SimSun" w:cs="Times New Roman Regular"/>
          <w:color w:val="000000"/>
          <w:kern w:val="2"/>
          <w:sz w:val="28"/>
          <w:szCs w:val="28"/>
          <w:shd w:val="clear" w:fill="FFFFFF"/>
          <w:lang w:val="en-US" w:eastAsia="zh-CN" w:bidi="ar"/>
        </w:rPr>
        <w:t xml:space="preserve">– </w:t>
      </w:r>
      <w:r>
        <w:rPr>
          <w:rFonts w:hint="default" w:ascii="Times New Roman Regular" w:hAnsi="Times New Roman Regular" w:eastAsia="SimSun" w:cs="Times New Roman Regular"/>
          <w:color w:val="000000"/>
          <w:kern w:val="2"/>
          <w:sz w:val="28"/>
          <w:szCs w:val="28"/>
          <w:shd w:val="clear" w:fill="FFFFFF"/>
          <w:lang w:val="ru-RU" w:eastAsia="zh-CN" w:bidi="ar"/>
        </w:rPr>
        <w:t>Состав бизнес-процессов</w:t>
      </w:r>
    </w:p>
    <w:tbl>
      <w:tblPr>
        <w:tblStyle w:val="111"/>
        <w:tblW w:w="0" w:type="auto"/>
        <w:tblInd w:w="109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08"/>
        <w:gridCol w:w="2554"/>
        <w:gridCol w:w="5900"/>
      </w:tblGrid>
      <w:tr w14:paraId="599E15C3">
        <w:trPr>
          <w:trHeight w:val="247" w:hRule="atLeast"/>
        </w:trPr>
        <w:tc>
          <w:tcPr>
            <w:tcW w:w="908" w:type="dxa"/>
            <w:vAlign w:val="top"/>
          </w:tcPr>
          <w:p w14:paraId="431E6D91">
            <w:pPr>
              <w:keepNext w:val="0"/>
              <w:keepLines w:val="0"/>
              <w:pageBreakBefore w:val="0"/>
              <w:widowControl/>
              <w:numPr>
                <w:ilvl w:val="0"/>
                <w:numId w:val="0"/>
              </w:numPr>
              <w:tabs>
                <w:tab w:val="left" w:pos="980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jc w:val="left"/>
              <w:textAlignment w:val="auto"/>
              <w:rPr>
                <w:rFonts w:hint="default" w:ascii="Times New Roman Regular" w:hAnsi="Times New Roman Regular" w:cs="Times New Roman Regular"/>
                <w:bCs/>
                <w:sz w:val="24"/>
                <w:szCs w:val="24"/>
                <w:vertAlign w:val="baseline"/>
                <w:lang w:val="ru-RU"/>
              </w:rPr>
            </w:pPr>
            <w:r>
              <w:rPr>
                <w:rFonts w:hint="default" w:ascii="Times New Roman Regular" w:hAnsi="Times New Roman Regular" w:cs="Times New Roman Regular"/>
                <w:bCs/>
                <w:sz w:val="24"/>
                <w:szCs w:val="24"/>
                <w:vertAlign w:val="baseline"/>
                <w:lang w:val="ru-RU"/>
              </w:rPr>
              <w:t>№ п/п</w:t>
            </w:r>
          </w:p>
        </w:tc>
        <w:tc>
          <w:tcPr>
            <w:tcW w:w="2554" w:type="dxa"/>
            <w:vAlign w:val="top"/>
          </w:tcPr>
          <w:p w14:paraId="4E4C744C">
            <w:pPr>
              <w:keepNext w:val="0"/>
              <w:keepLines w:val="0"/>
              <w:pageBreakBefore w:val="0"/>
              <w:widowControl/>
              <w:numPr>
                <w:ilvl w:val="0"/>
                <w:numId w:val="0"/>
              </w:numPr>
              <w:tabs>
                <w:tab w:val="left" w:pos="980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jc w:val="left"/>
              <w:textAlignment w:val="auto"/>
              <w:rPr>
                <w:rFonts w:hint="default" w:ascii="Times New Roman Regular" w:hAnsi="Times New Roman Regular" w:cs="Times New Roman Regular"/>
                <w:bCs/>
                <w:sz w:val="24"/>
                <w:szCs w:val="24"/>
                <w:vertAlign w:val="baseline"/>
                <w:lang w:val="ru-RU"/>
              </w:rPr>
            </w:pPr>
            <w:r>
              <w:rPr>
                <w:rFonts w:hint="default" w:ascii="Times New Roman Regular" w:hAnsi="Times New Roman Regular" w:cs="Times New Roman Regular"/>
                <w:bCs/>
                <w:sz w:val="24"/>
                <w:szCs w:val="24"/>
                <w:vertAlign w:val="baseline"/>
                <w:lang w:val="ru-RU"/>
              </w:rPr>
              <w:t>Код бизнес-процесса</w:t>
            </w:r>
          </w:p>
        </w:tc>
        <w:tc>
          <w:tcPr>
            <w:tcW w:w="5900" w:type="dxa"/>
            <w:vAlign w:val="top"/>
          </w:tcPr>
          <w:p w14:paraId="119D90C1">
            <w:pPr>
              <w:keepNext w:val="0"/>
              <w:keepLines w:val="0"/>
              <w:pageBreakBefore w:val="0"/>
              <w:widowControl/>
              <w:numPr>
                <w:ilvl w:val="0"/>
                <w:numId w:val="0"/>
              </w:numPr>
              <w:tabs>
                <w:tab w:val="left" w:pos="980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jc w:val="left"/>
              <w:textAlignment w:val="auto"/>
              <w:rPr>
                <w:rFonts w:hint="default" w:ascii="Times New Roman Regular" w:hAnsi="Times New Roman Regular" w:cs="Times New Roman Regular"/>
                <w:bCs/>
                <w:sz w:val="24"/>
                <w:szCs w:val="24"/>
                <w:vertAlign w:val="baseline"/>
                <w:lang w:val="ru-RU"/>
              </w:rPr>
            </w:pPr>
            <w:r>
              <w:rPr>
                <w:rFonts w:hint="default" w:ascii="Times New Roman Regular" w:hAnsi="Times New Roman Regular" w:cs="Times New Roman Regular"/>
                <w:bCs/>
                <w:sz w:val="24"/>
                <w:szCs w:val="24"/>
                <w:vertAlign w:val="baseline"/>
                <w:lang w:val="ru-RU"/>
              </w:rPr>
              <w:t>Наименование бизнес-процесса</w:t>
            </w:r>
          </w:p>
        </w:tc>
      </w:tr>
      <w:tr w14:paraId="28899881">
        <w:tc>
          <w:tcPr>
            <w:tcW w:w="908" w:type="dxa"/>
            <w:vAlign w:val="top"/>
          </w:tcPr>
          <w:p w14:paraId="3F0A8327">
            <w:pPr>
              <w:keepNext w:val="0"/>
              <w:keepLines w:val="0"/>
              <w:pageBreakBefore w:val="0"/>
              <w:widowControl/>
              <w:numPr>
                <w:ilvl w:val="0"/>
                <w:numId w:val="0"/>
              </w:numPr>
              <w:tabs>
                <w:tab w:val="left" w:pos="980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jc w:val="left"/>
              <w:textAlignment w:val="auto"/>
              <w:rPr>
                <w:rFonts w:hint="default" w:ascii="Times New Roman Regular" w:hAnsi="Times New Roman Regular" w:cs="Times New Roman Regular"/>
                <w:bCs/>
                <w:sz w:val="24"/>
                <w:szCs w:val="24"/>
                <w:vertAlign w:val="baseline"/>
                <w:lang w:val="ru-RU"/>
              </w:rPr>
            </w:pPr>
            <w:r>
              <w:rPr>
                <w:rFonts w:hint="default" w:ascii="Times New Roman Regular" w:hAnsi="Times New Roman Regular" w:cs="Times New Roman Regular"/>
                <w:bCs/>
                <w:sz w:val="24"/>
                <w:szCs w:val="24"/>
                <w:vertAlign w:val="baseline"/>
                <w:lang w:val="ru-RU"/>
              </w:rPr>
              <w:t>1</w:t>
            </w:r>
          </w:p>
        </w:tc>
        <w:tc>
          <w:tcPr>
            <w:tcW w:w="2554" w:type="dxa"/>
            <w:vAlign w:val="top"/>
          </w:tcPr>
          <w:p w14:paraId="09085B44">
            <w:pPr>
              <w:keepNext w:val="0"/>
              <w:keepLines w:val="0"/>
              <w:pageBreakBefore w:val="0"/>
              <w:widowControl/>
              <w:numPr>
                <w:ilvl w:val="0"/>
                <w:numId w:val="0"/>
              </w:numPr>
              <w:tabs>
                <w:tab w:val="left" w:pos="980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jc w:val="left"/>
              <w:textAlignment w:val="auto"/>
              <w:rPr>
                <w:rFonts w:hint="default" w:ascii="Times New Roman Regular" w:hAnsi="Times New Roman Regular" w:cs="Times New Roman Regular"/>
                <w:bCs/>
                <w:sz w:val="24"/>
                <w:szCs w:val="24"/>
                <w:vertAlign w:val="baseline"/>
                <w:lang w:val="en-US"/>
              </w:rPr>
            </w:pPr>
            <w:r>
              <w:rPr>
                <w:rFonts w:hint="default" w:ascii="Times New Roman Regular" w:hAnsi="Times New Roman Regular" w:cs="Times New Roman Regular"/>
                <w:bCs/>
                <w:sz w:val="24"/>
                <w:szCs w:val="24"/>
                <w:vertAlign w:val="baseline"/>
                <w:lang w:val="en-US"/>
              </w:rPr>
              <w:t>HOST-1</w:t>
            </w:r>
          </w:p>
        </w:tc>
        <w:tc>
          <w:tcPr>
            <w:tcW w:w="5900" w:type="dxa"/>
            <w:vAlign w:val="top"/>
          </w:tcPr>
          <w:p w14:paraId="24B7EB93">
            <w:pPr>
              <w:keepNext w:val="0"/>
              <w:keepLines w:val="0"/>
              <w:pageBreakBefore w:val="0"/>
              <w:widowControl/>
              <w:numPr>
                <w:ilvl w:val="0"/>
                <w:numId w:val="0"/>
              </w:numPr>
              <w:tabs>
                <w:tab w:val="left" w:pos="980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jc w:val="left"/>
              <w:textAlignment w:val="auto"/>
              <w:rPr>
                <w:rFonts w:hint="default" w:ascii="Times New Roman Regular" w:hAnsi="Times New Roman Regular" w:cs="Times New Roman Regular"/>
                <w:bCs/>
                <w:sz w:val="24"/>
                <w:szCs w:val="24"/>
                <w:vertAlign w:val="baseline"/>
                <w:lang w:val="ru-RU"/>
              </w:rPr>
            </w:pPr>
            <w:r>
              <w:rPr>
                <w:rFonts w:hint="default" w:ascii="Times New Roman Regular" w:hAnsi="Times New Roman Regular" w:cs="Times New Roman Regular"/>
                <w:bCs/>
                <w:sz w:val="24"/>
                <w:szCs w:val="24"/>
                <w:vertAlign w:val="baseline"/>
                <w:lang w:val="ru-RU"/>
              </w:rPr>
              <w:t>Управление хостами</w:t>
            </w:r>
          </w:p>
        </w:tc>
      </w:tr>
      <w:tr w14:paraId="4ADF9CE2">
        <w:trPr>
          <w:trHeight w:val="90" w:hRule="atLeast"/>
        </w:trPr>
        <w:tc>
          <w:tcPr>
            <w:tcW w:w="908" w:type="dxa"/>
            <w:vAlign w:val="top"/>
          </w:tcPr>
          <w:p w14:paraId="714D27F1">
            <w:pPr>
              <w:keepNext w:val="0"/>
              <w:keepLines w:val="0"/>
              <w:pageBreakBefore w:val="0"/>
              <w:widowControl/>
              <w:numPr>
                <w:ilvl w:val="0"/>
                <w:numId w:val="0"/>
              </w:numPr>
              <w:tabs>
                <w:tab w:val="left" w:pos="980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jc w:val="left"/>
              <w:textAlignment w:val="auto"/>
              <w:rPr>
                <w:rFonts w:hint="default" w:ascii="Times New Roman Regular" w:hAnsi="Times New Roman Regular" w:cs="Times New Roman Regular"/>
                <w:bCs/>
                <w:sz w:val="24"/>
                <w:szCs w:val="24"/>
                <w:vertAlign w:val="baseline"/>
                <w:lang w:val="ru-RU"/>
              </w:rPr>
            </w:pPr>
            <w:r>
              <w:rPr>
                <w:rFonts w:hint="default" w:ascii="Times New Roman Regular" w:hAnsi="Times New Roman Regular" w:cs="Times New Roman Regular"/>
                <w:bCs/>
                <w:sz w:val="24"/>
                <w:szCs w:val="24"/>
                <w:vertAlign w:val="baseline"/>
                <w:lang w:val="ru-RU"/>
              </w:rPr>
              <w:t>2</w:t>
            </w:r>
          </w:p>
        </w:tc>
        <w:tc>
          <w:tcPr>
            <w:tcW w:w="2554" w:type="dxa"/>
            <w:vAlign w:val="top"/>
          </w:tcPr>
          <w:p w14:paraId="5719D0ED">
            <w:pPr>
              <w:keepNext w:val="0"/>
              <w:keepLines w:val="0"/>
              <w:pageBreakBefore w:val="0"/>
              <w:widowControl/>
              <w:numPr>
                <w:ilvl w:val="0"/>
                <w:numId w:val="0"/>
              </w:numPr>
              <w:tabs>
                <w:tab w:val="left" w:pos="980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jc w:val="left"/>
              <w:textAlignment w:val="auto"/>
              <w:rPr>
                <w:rFonts w:hint="default" w:ascii="Times New Roman Regular" w:hAnsi="Times New Roman Regular" w:cs="Times New Roman Regular"/>
                <w:bCs/>
                <w:sz w:val="24"/>
                <w:szCs w:val="24"/>
                <w:vertAlign w:val="baseline"/>
                <w:lang w:val="en-US"/>
              </w:rPr>
            </w:pPr>
            <w:r>
              <w:rPr>
                <w:rFonts w:hint="default" w:ascii="Times New Roman Regular" w:hAnsi="Times New Roman Regular" w:cs="Times New Roman Regular"/>
                <w:bCs/>
                <w:sz w:val="24"/>
                <w:szCs w:val="24"/>
                <w:vertAlign w:val="baseline"/>
                <w:lang w:val="en-US"/>
              </w:rPr>
              <w:t>POLICY-2</w:t>
            </w:r>
          </w:p>
        </w:tc>
        <w:tc>
          <w:tcPr>
            <w:tcW w:w="5900" w:type="dxa"/>
            <w:vAlign w:val="top"/>
          </w:tcPr>
          <w:p w14:paraId="65B7A8FF">
            <w:pPr>
              <w:keepNext w:val="0"/>
              <w:keepLines w:val="0"/>
              <w:pageBreakBefore w:val="0"/>
              <w:widowControl/>
              <w:numPr>
                <w:ilvl w:val="0"/>
                <w:numId w:val="0"/>
              </w:numPr>
              <w:tabs>
                <w:tab w:val="left" w:pos="980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jc w:val="left"/>
              <w:textAlignment w:val="auto"/>
              <w:rPr>
                <w:rFonts w:hint="default" w:ascii="Times New Roman Regular" w:hAnsi="Times New Roman Regular" w:cs="Times New Roman Regular"/>
                <w:bCs/>
                <w:sz w:val="24"/>
                <w:szCs w:val="24"/>
                <w:vertAlign w:val="baseline"/>
                <w:lang w:val="ru-RU"/>
              </w:rPr>
            </w:pPr>
            <w:r>
              <w:rPr>
                <w:rFonts w:hint="default" w:ascii="Times New Roman Regular" w:hAnsi="Times New Roman Regular" w:cs="Times New Roman Regular"/>
                <w:bCs/>
                <w:sz w:val="24"/>
                <w:szCs w:val="24"/>
                <w:vertAlign w:val="baseline"/>
                <w:lang w:val="ru-RU"/>
              </w:rPr>
              <w:t>Управление политиками доступа</w:t>
            </w:r>
          </w:p>
        </w:tc>
      </w:tr>
      <w:tr w14:paraId="51940AB4">
        <w:tc>
          <w:tcPr>
            <w:tcW w:w="908" w:type="dxa"/>
            <w:vAlign w:val="top"/>
          </w:tcPr>
          <w:p w14:paraId="3245E986">
            <w:pPr>
              <w:keepNext w:val="0"/>
              <w:keepLines w:val="0"/>
              <w:pageBreakBefore w:val="0"/>
              <w:widowControl/>
              <w:numPr>
                <w:ilvl w:val="0"/>
                <w:numId w:val="0"/>
              </w:numPr>
              <w:tabs>
                <w:tab w:val="left" w:pos="980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jc w:val="left"/>
              <w:textAlignment w:val="auto"/>
              <w:rPr>
                <w:rFonts w:hint="default" w:ascii="Times New Roman Regular" w:hAnsi="Times New Roman Regular" w:cs="Times New Roman Regular"/>
                <w:bCs/>
                <w:sz w:val="24"/>
                <w:szCs w:val="24"/>
                <w:vertAlign w:val="baseline"/>
                <w:lang w:val="ru-RU"/>
              </w:rPr>
            </w:pPr>
            <w:r>
              <w:rPr>
                <w:rFonts w:hint="default" w:ascii="Times New Roman Regular" w:hAnsi="Times New Roman Regular" w:cs="Times New Roman Regular"/>
                <w:bCs/>
                <w:sz w:val="24"/>
                <w:szCs w:val="24"/>
                <w:vertAlign w:val="baseline"/>
                <w:lang w:val="ru-RU"/>
              </w:rPr>
              <w:t>3</w:t>
            </w:r>
          </w:p>
        </w:tc>
        <w:tc>
          <w:tcPr>
            <w:tcW w:w="2554" w:type="dxa"/>
            <w:vAlign w:val="top"/>
          </w:tcPr>
          <w:p w14:paraId="5E8206EF">
            <w:pPr>
              <w:keepNext w:val="0"/>
              <w:keepLines w:val="0"/>
              <w:pageBreakBefore w:val="0"/>
              <w:widowControl/>
              <w:numPr>
                <w:ilvl w:val="0"/>
                <w:numId w:val="0"/>
              </w:numPr>
              <w:tabs>
                <w:tab w:val="left" w:pos="980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jc w:val="left"/>
              <w:textAlignment w:val="auto"/>
              <w:rPr>
                <w:rFonts w:hint="default" w:ascii="Times New Roman Regular" w:hAnsi="Times New Roman Regular" w:cs="Times New Roman Regular"/>
                <w:bCs/>
                <w:sz w:val="24"/>
                <w:szCs w:val="24"/>
                <w:vertAlign w:val="baseline"/>
                <w:lang w:val="en-US"/>
              </w:rPr>
            </w:pPr>
            <w:r>
              <w:rPr>
                <w:rFonts w:hint="default" w:ascii="Times New Roman Regular" w:hAnsi="Times New Roman Regular" w:cs="Times New Roman Regular"/>
                <w:bCs/>
                <w:sz w:val="24"/>
                <w:szCs w:val="24"/>
                <w:vertAlign w:val="baseline"/>
                <w:lang w:val="en-US"/>
              </w:rPr>
              <w:t>LOG-3</w:t>
            </w:r>
          </w:p>
        </w:tc>
        <w:tc>
          <w:tcPr>
            <w:tcW w:w="5900" w:type="dxa"/>
            <w:vAlign w:val="top"/>
          </w:tcPr>
          <w:p w14:paraId="1C5B8D39">
            <w:pPr>
              <w:keepNext w:val="0"/>
              <w:keepLines w:val="0"/>
              <w:pageBreakBefore w:val="0"/>
              <w:widowControl/>
              <w:numPr>
                <w:ilvl w:val="0"/>
                <w:numId w:val="0"/>
              </w:numPr>
              <w:tabs>
                <w:tab w:val="left" w:pos="980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jc w:val="left"/>
              <w:textAlignment w:val="auto"/>
              <w:rPr>
                <w:rFonts w:hint="default" w:ascii="Times New Roman Regular" w:hAnsi="Times New Roman Regular" w:cs="Times New Roman Regular"/>
                <w:bCs/>
                <w:sz w:val="24"/>
                <w:szCs w:val="24"/>
                <w:vertAlign w:val="baseline"/>
                <w:lang w:val="ru-RU"/>
              </w:rPr>
            </w:pPr>
            <w:r>
              <w:rPr>
                <w:rFonts w:hint="default" w:ascii="Times New Roman Regular" w:hAnsi="Times New Roman Regular" w:cs="Times New Roman Regular"/>
                <w:bCs/>
                <w:sz w:val="24"/>
                <w:szCs w:val="24"/>
                <w:vertAlign w:val="baseline"/>
                <w:lang w:val="ru-RU"/>
              </w:rPr>
              <w:t>Просмотр журнала системы</w:t>
            </w:r>
          </w:p>
        </w:tc>
      </w:tr>
      <w:tr w14:paraId="2899B103">
        <w:tc>
          <w:tcPr>
            <w:tcW w:w="908" w:type="dxa"/>
            <w:vAlign w:val="top"/>
          </w:tcPr>
          <w:p w14:paraId="747F7619">
            <w:pPr>
              <w:keepNext w:val="0"/>
              <w:keepLines w:val="0"/>
              <w:pageBreakBefore w:val="0"/>
              <w:widowControl/>
              <w:numPr>
                <w:ilvl w:val="0"/>
                <w:numId w:val="0"/>
              </w:numPr>
              <w:tabs>
                <w:tab w:val="left" w:pos="980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jc w:val="left"/>
              <w:textAlignment w:val="auto"/>
              <w:rPr>
                <w:rFonts w:hint="default" w:ascii="Times New Roman Regular" w:hAnsi="Times New Roman Regular" w:cs="Times New Roman Regular"/>
                <w:bCs/>
                <w:sz w:val="24"/>
                <w:szCs w:val="24"/>
                <w:vertAlign w:val="baseline"/>
                <w:lang w:val="ru-RU"/>
              </w:rPr>
            </w:pPr>
            <w:r>
              <w:rPr>
                <w:rFonts w:hint="default" w:ascii="Times New Roman Regular" w:hAnsi="Times New Roman Regular" w:cs="Times New Roman Regular"/>
                <w:bCs/>
                <w:sz w:val="24"/>
                <w:szCs w:val="24"/>
                <w:vertAlign w:val="baseline"/>
                <w:lang w:val="ru-RU"/>
              </w:rPr>
              <w:t>4</w:t>
            </w:r>
          </w:p>
        </w:tc>
        <w:tc>
          <w:tcPr>
            <w:tcW w:w="2554" w:type="dxa"/>
            <w:vAlign w:val="top"/>
          </w:tcPr>
          <w:p w14:paraId="55123465">
            <w:pPr>
              <w:keepNext w:val="0"/>
              <w:keepLines w:val="0"/>
              <w:pageBreakBefore w:val="0"/>
              <w:widowControl/>
              <w:numPr>
                <w:ilvl w:val="0"/>
                <w:numId w:val="0"/>
              </w:numPr>
              <w:tabs>
                <w:tab w:val="left" w:pos="980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jc w:val="left"/>
              <w:textAlignment w:val="auto"/>
              <w:rPr>
                <w:rFonts w:hint="default" w:ascii="Times New Roman Regular" w:hAnsi="Times New Roman Regular" w:cs="Times New Roman Regular"/>
                <w:bCs/>
                <w:sz w:val="24"/>
                <w:szCs w:val="24"/>
                <w:vertAlign w:val="baseline"/>
                <w:lang w:val="en-US"/>
              </w:rPr>
            </w:pPr>
            <w:r>
              <w:rPr>
                <w:rFonts w:hint="default" w:ascii="Times New Roman Regular" w:hAnsi="Times New Roman Regular" w:cs="Times New Roman Regular"/>
                <w:bCs/>
                <w:sz w:val="24"/>
                <w:szCs w:val="24"/>
                <w:vertAlign w:val="baseline"/>
                <w:lang w:val="en-US"/>
              </w:rPr>
              <w:t>ACCESS-4</w:t>
            </w:r>
          </w:p>
        </w:tc>
        <w:tc>
          <w:tcPr>
            <w:tcW w:w="5900" w:type="dxa"/>
            <w:vAlign w:val="top"/>
          </w:tcPr>
          <w:p w14:paraId="287A113B">
            <w:pPr>
              <w:keepNext w:val="0"/>
              <w:keepLines w:val="0"/>
              <w:pageBreakBefore w:val="0"/>
              <w:widowControl/>
              <w:numPr>
                <w:ilvl w:val="0"/>
                <w:numId w:val="0"/>
              </w:numPr>
              <w:tabs>
                <w:tab w:val="left" w:pos="980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jc w:val="left"/>
              <w:textAlignment w:val="auto"/>
              <w:rPr>
                <w:rFonts w:hint="default" w:ascii="Times New Roman Regular" w:hAnsi="Times New Roman Regular" w:cs="Times New Roman Regular"/>
                <w:bCs/>
                <w:sz w:val="24"/>
                <w:szCs w:val="24"/>
                <w:vertAlign w:val="baseline"/>
                <w:lang w:val="ru-RU"/>
              </w:rPr>
            </w:pPr>
            <w:r>
              <w:rPr>
                <w:rFonts w:hint="default" w:ascii="Times New Roman Regular" w:hAnsi="Times New Roman Regular" w:cs="Times New Roman Regular"/>
                <w:bCs/>
                <w:sz w:val="24"/>
                <w:szCs w:val="24"/>
                <w:vertAlign w:val="baseline"/>
                <w:lang w:val="ru-RU"/>
              </w:rPr>
              <w:t>Проверка доступа</w:t>
            </w:r>
          </w:p>
        </w:tc>
      </w:tr>
    </w:tbl>
    <w:p w14:paraId="47ED4D6B">
      <w:pPr>
        <w:keepNext w:val="0"/>
        <w:keepLines w:val="0"/>
        <w:pageBreakBefore w:val="0"/>
        <w:widowControl/>
        <w:numPr>
          <w:ilvl w:val="0"/>
          <w:numId w:val="0"/>
        </w:numPr>
        <w:tabs>
          <w:tab w:val="left" w:pos="980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480" w:after="0" w:line="360" w:lineRule="auto"/>
        <w:ind w:left="0" w:leftChars="0" w:firstLine="0" w:firstLineChars="0"/>
        <w:jc w:val="center"/>
        <w:textAlignment w:val="auto"/>
        <w:rPr>
          <w:rFonts w:hint="default" w:ascii="Times New Roman Regular" w:hAnsi="Times New Roman Regular" w:cs="Times New Roman Regular"/>
          <w:bCs/>
          <w:sz w:val="28"/>
          <w:szCs w:val="28"/>
          <w:lang w:val="en-US"/>
        </w:rPr>
      </w:pPr>
      <w:r>
        <w:rPr>
          <w:rFonts w:hint="default" w:ascii="Times New Roman Regular" w:hAnsi="Times New Roman Regular" w:cs="Times New Roman Regular"/>
          <w:bCs/>
          <w:sz w:val="28"/>
          <w:szCs w:val="28"/>
          <w:lang w:val="en-US"/>
        </w:rPr>
        <w:drawing>
          <wp:inline distT="0" distB="0" distL="114300" distR="114300">
            <wp:extent cx="4907915" cy="2281555"/>
            <wp:effectExtent l="0" t="0" r="19685" b="4445"/>
            <wp:docPr id="7" name="Picture 7" descr="businessUseCas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Picture 7" descr="businessUseCase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907915" cy="22815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532860">
      <w:pPr>
        <w:keepNext w:val="0"/>
        <w:keepLines w:val="0"/>
        <w:pageBreakBefore w:val="0"/>
        <w:widowControl/>
        <w:numPr>
          <w:ilvl w:val="0"/>
          <w:numId w:val="0"/>
        </w:numPr>
        <w:tabs>
          <w:tab w:val="left" w:pos="980"/>
        </w:tabs>
        <w:kinsoku/>
        <w:wordWrap/>
        <w:overflowPunct/>
        <w:topLinePunct w:val="0"/>
        <w:autoSpaceDE/>
        <w:autoSpaceDN/>
        <w:bidi w:val="0"/>
        <w:adjustRightInd/>
        <w:snapToGrid/>
        <w:spacing w:after="480" w:line="360" w:lineRule="auto"/>
        <w:ind w:left="0" w:leftChars="0" w:firstLine="0" w:firstLineChars="0"/>
        <w:jc w:val="center"/>
        <w:textAlignment w:val="auto"/>
        <w:rPr>
          <w:rFonts w:hint="default" w:ascii="Times New Roman Regular" w:hAnsi="Times New Roman Regular" w:cs="Times New Roman Regular"/>
          <w:bCs/>
          <w:sz w:val="28"/>
          <w:szCs w:val="28"/>
          <w:lang w:val="en-US"/>
        </w:rPr>
      </w:pPr>
      <w:r>
        <w:rPr>
          <w:rFonts w:hint="default" w:ascii="Times New Roman Regular" w:hAnsi="Times New Roman Regular" w:cs="Times New Roman Regular"/>
          <w:sz w:val="28"/>
          <w:szCs w:val="28"/>
          <w:lang w:val="en-US"/>
        </w:rPr>
        <w:t>Рисунок</w:t>
      </w:r>
      <w:r>
        <w:rPr>
          <w:rFonts w:hint="default" w:ascii="Times New Roman Regular" w:hAnsi="Times New Roman Regular" w:cs="Times New Roman Regular"/>
          <w:sz w:val="28"/>
          <w:szCs w:val="28"/>
          <w:lang w:val="en-US"/>
        </w:rPr>
        <w:t xml:space="preserve"> </w:t>
      </w:r>
      <w:r>
        <w:rPr>
          <w:rFonts w:hint="default" w:ascii="Times New Roman Regular" w:hAnsi="Times New Roman Regular" w:cs="Times New Roman Regular"/>
          <w:sz w:val="28"/>
          <w:szCs w:val="28"/>
          <w:lang w:val="ru-RU"/>
        </w:rPr>
        <w:t>10</w:t>
      </w:r>
      <w:r>
        <w:rPr>
          <w:rFonts w:hint="default" w:ascii="Times New Roman Regular" w:hAnsi="Times New Roman Regular" w:cs="Times New Roman Regular"/>
          <w:sz w:val="28"/>
          <w:szCs w:val="28"/>
          <w:lang w:val="en-US"/>
        </w:rPr>
        <w:t xml:space="preserve"> </w:t>
      </w:r>
      <w:r>
        <w:rPr>
          <w:rFonts w:hint="default" w:ascii="Times New Roman Regular" w:hAnsi="Times New Roman Regular" w:cs="Times New Roman Regular"/>
          <w:bCs/>
          <w:sz w:val="28"/>
          <w:szCs w:val="28"/>
        </w:rPr>
        <w:t xml:space="preserve">– </w:t>
      </w:r>
      <w:r>
        <w:rPr>
          <w:rFonts w:hint="default" w:ascii="Times New Roman Regular" w:hAnsi="Times New Roman Regular" w:cs="Times New Roman Regular"/>
          <w:bCs/>
          <w:sz w:val="28"/>
          <w:szCs w:val="28"/>
          <w:lang w:val="en-US"/>
        </w:rPr>
        <w:t>Физическая</w:t>
      </w:r>
      <w:r>
        <w:rPr>
          <w:rFonts w:hint="default" w:ascii="Times New Roman Regular" w:hAnsi="Times New Roman Regular" w:cs="Times New Roman Regular"/>
          <w:bCs/>
          <w:sz w:val="28"/>
          <w:szCs w:val="28"/>
          <w:lang w:val="en-US"/>
        </w:rPr>
        <w:t xml:space="preserve"> диаграмма системы</w:t>
      </w:r>
    </w:p>
    <w:p w14:paraId="0F6471B4">
      <w:pPr>
        <w:spacing w:line="360" w:lineRule="auto"/>
        <w:rPr>
          <w:rFonts w:hint="default" w:ascii="Times New Roman Regular" w:hAnsi="Times New Roman Regular" w:cs="Times New Roman Regular"/>
          <w:bCs/>
          <w:sz w:val="28"/>
          <w:szCs w:val="28"/>
          <w:lang w:val="en-US"/>
        </w:rPr>
      </w:pPr>
      <w:r>
        <w:rPr>
          <w:rFonts w:hint="default" w:ascii="Times New Roman Regular" w:hAnsi="Times New Roman Regular" w:cs="Times New Roman Regular"/>
          <w:bCs/>
          <w:sz w:val="28"/>
          <w:szCs w:val="28"/>
          <w:lang w:val="en-US"/>
        </w:rPr>
        <w:br w:type="page"/>
      </w:r>
    </w:p>
    <w:p w14:paraId="57B3F114">
      <w:pPr>
        <w:keepNext w:val="0"/>
        <w:keepLines w:val="0"/>
        <w:pageBreakBefore w:val="0"/>
        <w:widowControl/>
        <w:numPr>
          <w:ilvl w:val="0"/>
          <w:numId w:val="11"/>
        </w:numPr>
        <w:tabs>
          <w:tab w:val="left" w:pos="980"/>
        </w:tabs>
        <w:kinsoku/>
        <w:wordWrap/>
        <w:overflowPunct/>
        <w:topLinePunct w:val="0"/>
        <w:autoSpaceDE/>
        <w:autoSpaceDN/>
        <w:bidi w:val="0"/>
        <w:adjustRightInd/>
        <w:snapToGrid/>
        <w:spacing w:after="480" w:line="360" w:lineRule="auto"/>
        <w:ind w:left="0" w:leftChars="0" w:firstLine="700" w:firstLineChars="0"/>
        <w:jc w:val="both"/>
        <w:textAlignment w:val="auto"/>
        <w:rPr>
          <w:rFonts w:hint="default" w:ascii="Times New Roman Regular" w:hAnsi="Times New Roman Regular" w:cs="Times New Roman Regular"/>
          <w:bCs/>
          <w:sz w:val="28"/>
          <w:szCs w:val="28"/>
          <w:lang w:val="ru-RU"/>
        </w:rPr>
      </w:pPr>
      <w:r>
        <w:rPr>
          <w:rFonts w:hint="default" w:ascii="Times New Roman Regular" w:hAnsi="Times New Roman Regular" w:eastAsia="SimSun" w:cs="Times New Roman Regular"/>
          <w:color w:val="000000"/>
          <w:kern w:val="2"/>
          <w:sz w:val="28"/>
          <w:szCs w:val="28"/>
          <w:shd w:val="clear" w:fill="FFFFFF"/>
          <w:lang w:val="en-US" w:eastAsia="zh-CN" w:bidi="ar"/>
        </w:rPr>
        <w:t xml:space="preserve">Описательная спецификация </w:t>
      </w:r>
      <w:r>
        <w:rPr>
          <w:rFonts w:hint="default" w:ascii="Times New Roman Regular" w:hAnsi="Times New Roman Regular" w:eastAsia="SimSun" w:cs="Times New Roman Regular"/>
          <w:color w:val="000000"/>
          <w:kern w:val="2"/>
          <w:sz w:val="28"/>
          <w:szCs w:val="28"/>
          <w:shd w:val="clear" w:fill="FFFFFF"/>
          <w:lang w:val="ru-RU" w:eastAsia="zh-CN" w:bidi="ar"/>
        </w:rPr>
        <w:t>бизнес-</w:t>
      </w:r>
      <w:r>
        <w:rPr>
          <w:rFonts w:hint="default" w:ascii="Times New Roman Regular" w:hAnsi="Times New Roman Regular" w:eastAsia="SimSun" w:cs="Times New Roman Regular"/>
          <w:color w:val="000000"/>
          <w:kern w:val="2"/>
          <w:sz w:val="28"/>
          <w:szCs w:val="28"/>
          <w:shd w:val="clear" w:fill="FFFFFF"/>
          <w:lang w:val="en-US" w:eastAsia="zh-CN" w:bidi="ar"/>
        </w:rPr>
        <w:t>прецедент</w:t>
      </w:r>
      <w:r>
        <w:rPr>
          <w:rFonts w:hint="default" w:ascii="Times New Roman Regular" w:hAnsi="Times New Roman Regular" w:eastAsia="SimSun" w:cs="Times New Roman Regular"/>
          <w:color w:val="000000"/>
          <w:kern w:val="2"/>
          <w:sz w:val="28"/>
          <w:szCs w:val="28"/>
          <w:shd w:val="clear" w:fill="FFFFFF"/>
          <w:lang w:val="ru-RU" w:eastAsia="zh-CN" w:bidi="ar"/>
        </w:rPr>
        <w:t>ов</w:t>
      </w:r>
    </w:p>
    <w:p w14:paraId="688037D4">
      <w:pPr>
        <w:keepNext w:val="0"/>
        <w:keepLines w:val="0"/>
        <w:widowControl/>
        <w:suppressLineNumbers w:val="0"/>
        <w:spacing w:before="0" w:beforeAutospacing="0" w:after="0" w:afterAutospacing="0" w:line="360" w:lineRule="auto"/>
        <w:ind w:left="0" w:leftChars="0" w:right="0" w:firstLine="700" w:firstLineChars="0"/>
        <w:jc w:val="both"/>
        <w:rPr>
          <w:rFonts w:hint="default" w:ascii="Times New Roman Regular" w:hAnsi="Times New Roman Regular" w:cs="Times New Roman Regular"/>
          <w:bCs/>
          <w:sz w:val="28"/>
          <w:szCs w:val="28"/>
          <w:lang w:val="en-US"/>
        </w:rPr>
      </w:pPr>
      <w:r>
        <w:rPr>
          <w:rFonts w:hint="default" w:ascii="Times New Roman Regular" w:hAnsi="Times New Roman Regular" w:cs="Times New Roman Regular"/>
          <w:bCs/>
          <w:sz w:val="28"/>
          <w:szCs w:val="28"/>
          <w:lang w:val="ru-RU"/>
        </w:rPr>
        <w:t xml:space="preserve">Таблица </w:t>
      </w:r>
      <w:r>
        <w:rPr>
          <w:rFonts w:hint="default" w:ascii="Times New Roman Regular" w:hAnsi="Times New Roman Regular" w:cs="Times New Roman Regular"/>
          <w:bCs/>
          <w:sz w:val="28"/>
          <w:szCs w:val="28"/>
          <w:lang w:val="en-US"/>
        </w:rPr>
        <w:t>2</w:t>
      </w:r>
      <w:r>
        <w:rPr>
          <w:rFonts w:hint="default" w:ascii="Times New Roman Regular" w:hAnsi="Times New Roman Regular" w:cs="Times New Roman Regular"/>
          <w:bCs/>
          <w:sz w:val="28"/>
          <w:szCs w:val="28"/>
          <w:lang w:val="ru-RU"/>
        </w:rPr>
        <w:t xml:space="preserve"> </w:t>
      </w:r>
      <w:r>
        <w:rPr>
          <w:rFonts w:hint="default" w:ascii="Times New Roman Regular" w:hAnsi="Times New Roman Regular" w:eastAsia="SimSun" w:cs="Times New Roman Regular"/>
          <w:color w:val="000000"/>
          <w:kern w:val="2"/>
          <w:sz w:val="28"/>
          <w:szCs w:val="28"/>
          <w:shd w:val="clear" w:fill="FFFFFF"/>
          <w:lang w:val="en-US" w:eastAsia="zh-CN" w:bidi="ar"/>
        </w:rPr>
        <w:t xml:space="preserve">– </w:t>
      </w:r>
      <w:r>
        <w:rPr>
          <w:rFonts w:hint="default" w:ascii="Times New Roman Regular" w:hAnsi="Times New Roman Regular" w:eastAsia="SimSun" w:cs="Times New Roman Regular"/>
          <w:color w:val="000000"/>
          <w:kern w:val="2"/>
          <w:sz w:val="28"/>
          <w:szCs w:val="28"/>
          <w:shd w:val="clear" w:fill="FFFFFF"/>
          <w:lang w:val="en-US" w:eastAsia="zh-CN" w:bidi="ar"/>
        </w:rPr>
        <w:t xml:space="preserve">Описательная спецификация </w:t>
      </w:r>
      <w:r>
        <w:rPr>
          <w:rFonts w:hint="default" w:ascii="Times New Roman Regular" w:hAnsi="Times New Roman Regular" w:eastAsia="SimSun" w:cs="Times New Roman Regular"/>
          <w:color w:val="000000"/>
          <w:kern w:val="2"/>
          <w:sz w:val="28"/>
          <w:szCs w:val="28"/>
          <w:shd w:val="clear" w:fill="FFFFFF"/>
          <w:lang w:val="ru-RU" w:eastAsia="zh-CN" w:bidi="ar"/>
        </w:rPr>
        <w:t>бизнес-</w:t>
      </w:r>
      <w:r>
        <w:rPr>
          <w:rFonts w:hint="default" w:ascii="Times New Roman Regular" w:hAnsi="Times New Roman Regular" w:eastAsia="SimSun" w:cs="Times New Roman Regular"/>
          <w:color w:val="000000"/>
          <w:kern w:val="2"/>
          <w:sz w:val="28"/>
          <w:szCs w:val="28"/>
          <w:shd w:val="clear" w:fill="FFFFFF"/>
          <w:lang w:val="en-US" w:eastAsia="zh-CN" w:bidi="ar"/>
        </w:rPr>
        <w:t xml:space="preserve">прецедента </w:t>
      </w:r>
      <w:r>
        <w:rPr>
          <w:rFonts w:hint="default" w:ascii="Times New Roman Regular" w:hAnsi="Times New Roman Regular" w:cs="Times New Roman Regular"/>
          <w:sz w:val="28"/>
          <w:szCs w:val="28"/>
        </w:rPr>
        <w:t>«</w:t>
      </w:r>
      <w:r>
        <w:rPr>
          <w:rFonts w:hint="default" w:ascii="Times New Roman Regular" w:hAnsi="Times New Roman Regular" w:cs="Times New Roman Regular"/>
          <w:sz w:val="28"/>
          <w:szCs w:val="28"/>
          <w:lang w:val="ru-RU"/>
        </w:rPr>
        <w:t>Проверка</w:t>
      </w:r>
      <w:r>
        <w:rPr>
          <w:rFonts w:hint="default" w:ascii="Times New Roman Regular" w:hAnsi="Times New Roman Regular" w:cs="Times New Roman Regular"/>
          <w:sz w:val="28"/>
          <w:szCs w:val="28"/>
          <w:lang w:val="ru-RU"/>
        </w:rPr>
        <w:t xml:space="preserve"> доступа</w:t>
      </w:r>
      <w:r>
        <w:rPr>
          <w:rFonts w:hint="default" w:ascii="Times New Roman Regular" w:hAnsi="Times New Roman Regular" w:cs="Times New Roman Regular"/>
          <w:sz w:val="28"/>
          <w:szCs w:val="28"/>
        </w:rPr>
        <w:t>»</w:t>
      </w:r>
    </w:p>
    <w:tbl>
      <w:tblPr>
        <w:tblStyle w:val="111"/>
        <w:tblW w:w="0" w:type="auto"/>
        <w:tblInd w:w="36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554"/>
        <w:gridCol w:w="6657"/>
      </w:tblGrid>
      <w:tr w14:paraId="5E8E61F1">
        <w:tc>
          <w:tcPr>
            <w:tcW w:w="2612" w:type="dxa"/>
          </w:tcPr>
          <w:p w14:paraId="6F3FAF17">
            <w:pPr>
              <w:keepLines/>
              <w:widowControl w:val="0"/>
              <w:spacing w:line="240" w:lineRule="auto"/>
              <w:jc w:val="center"/>
              <w:rPr>
                <w:rFonts w:hint="default" w:ascii="Times New Roman Regular" w:hAnsi="Times New Roman Regular" w:cs="Times New Roman Regular"/>
                <w:bCs/>
                <w:sz w:val="24"/>
                <w:szCs w:val="24"/>
              </w:rPr>
            </w:pPr>
            <w:r>
              <w:rPr>
                <w:rFonts w:hint="default" w:ascii="Times New Roman Regular" w:hAnsi="Times New Roman Regular" w:cs="Times New Roman Regular"/>
                <w:bCs/>
                <w:sz w:val="24"/>
                <w:szCs w:val="24"/>
              </w:rPr>
              <w:t>Раздел</w:t>
            </w:r>
          </w:p>
        </w:tc>
        <w:tc>
          <w:tcPr>
            <w:tcW w:w="6939" w:type="dxa"/>
          </w:tcPr>
          <w:p w14:paraId="2F79C66E">
            <w:pPr>
              <w:keepLines/>
              <w:widowControl w:val="0"/>
              <w:spacing w:line="240" w:lineRule="auto"/>
              <w:jc w:val="center"/>
              <w:rPr>
                <w:rFonts w:hint="default" w:ascii="Times New Roman Regular" w:hAnsi="Times New Roman Regular" w:cs="Times New Roman Regular"/>
                <w:bCs/>
                <w:sz w:val="24"/>
                <w:szCs w:val="24"/>
              </w:rPr>
            </w:pPr>
            <w:r>
              <w:rPr>
                <w:rFonts w:hint="default" w:ascii="Times New Roman Regular" w:hAnsi="Times New Roman Regular" w:cs="Times New Roman Regular"/>
                <w:bCs/>
                <w:sz w:val="24"/>
                <w:szCs w:val="24"/>
              </w:rPr>
              <w:t>Описание</w:t>
            </w:r>
          </w:p>
        </w:tc>
      </w:tr>
      <w:tr w14:paraId="6E0C5916">
        <w:tc>
          <w:tcPr>
            <w:tcW w:w="2612" w:type="dxa"/>
          </w:tcPr>
          <w:p w14:paraId="10A9F2D8">
            <w:pPr>
              <w:keepLines/>
              <w:widowControl w:val="0"/>
              <w:spacing w:line="240" w:lineRule="auto"/>
              <w:jc w:val="both"/>
              <w:rPr>
                <w:rFonts w:hint="default" w:ascii="Times New Roman Regular" w:hAnsi="Times New Roman Regular" w:cs="Times New Roman Regular"/>
                <w:bCs/>
                <w:sz w:val="24"/>
                <w:szCs w:val="24"/>
              </w:rPr>
            </w:pPr>
            <w:r>
              <w:rPr>
                <w:rFonts w:hint="default" w:ascii="Times New Roman Regular" w:hAnsi="Times New Roman Regular" w:cs="Times New Roman Regular"/>
                <w:bCs/>
                <w:sz w:val="24"/>
                <w:szCs w:val="24"/>
              </w:rPr>
              <w:t>Краткое описание</w:t>
            </w:r>
          </w:p>
        </w:tc>
        <w:tc>
          <w:tcPr>
            <w:tcW w:w="6939" w:type="dxa"/>
          </w:tcPr>
          <w:p w14:paraId="1B88DA9E">
            <w:pPr>
              <w:keepNext w:val="0"/>
              <w:keepLines w:val="0"/>
              <w:widowControl/>
              <w:suppressLineNumbers w:val="0"/>
              <w:spacing w:line="240" w:lineRule="auto"/>
              <w:jc w:val="left"/>
              <w:rPr>
                <w:rFonts w:hint="default" w:ascii="Times New Roman Regular" w:hAnsi="Times New Roman Regular" w:cs="Times New Roman Regular"/>
                <w:bCs/>
                <w:sz w:val="24"/>
                <w:szCs w:val="24"/>
              </w:rPr>
            </w:pPr>
            <w:r>
              <w:rPr>
                <w:rFonts w:hint="default" w:ascii="Times New Roman Regular" w:hAnsi="Times New Roman Regular" w:eastAsia="SimSun" w:cs="Times New Roman Regular"/>
                <w:kern w:val="0"/>
                <w:sz w:val="24"/>
                <w:szCs w:val="24"/>
                <w:lang w:val="en-US" w:eastAsia="zh-CN" w:bidi="ar"/>
              </w:rPr>
              <w:t>Прецедент описывает процесс создания, изменения и удаления политик доступа, определяющих правила доступа к хостам.</w:t>
            </w:r>
          </w:p>
        </w:tc>
      </w:tr>
      <w:tr w14:paraId="478699C9">
        <w:trPr>
          <w:trHeight w:val="225" w:hRule="atLeast"/>
        </w:trPr>
        <w:tc>
          <w:tcPr>
            <w:tcW w:w="2612" w:type="dxa"/>
          </w:tcPr>
          <w:p w14:paraId="5571D2B4">
            <w:pPr>
              <w:keepLines/>
              <w:widowControl w:val="0"/>
              <w:spacing w:line="240" w:lineRule="auto"/>
              <w:jc w:val="both"/>
              <w:rPr>
                <w:rFonts w:hint="default" w:ascii="Times New Roman Regular" w:hAnsi="Times New Roman Regular" w:cs="Times New Roman Regular"/>
                <w:bCs/>
                <w:sz w:val="24"/>
                <w:szCs w:val="24"/>
              </w:rPr>
            </w:pPr>
            <w:r>
              <w:rPr>
                <w:rFonts w:hint="default" w:ascii="Times New Roman Regular" w:hAnsi="Times New Roman Regular" w:cs="Times New Roman Regular"/>
                <w:bCs/>
                <w:sz w:val="24"/>
                <w:szCs w:val="24"/>
              </w:rPr>
              <w:t>Субъекты</w:t>
            </w:r>
          </w:p>
        </w:tc>
        <w:tc>
          <w:tcPr>
            <w:tcW w:w="6939" w:type="dxa"/>
          </w:tcPr>
          <w:p w14:paraId="681779E3">
            <w:pPr>
              <w:keepLines/>
              <w:widowControl w:val="0"/>
              <w:spacing w:line="240" w:lineRule="auto"/>
              <w:jc w:val="both"/>
              <w:rPr>
                <w:rFonts w:hint="default" w:ascii="Times New Roman Regular" w:hAnsi="Times New Roman Regular" w:cs="Times New Roman Regular"/>
                <w:bCs/>
                <w:sz w:val="24"/>
                <w:szCs w:val="24"/>
                <w:lang w:val="ru-RU"/>
              </w:rPr>
            </w:pPr>
            <w:r>
              <w:rPr>
                <w:rFonts w:hint="default" w:ascii="Times New Roman Regular" w:hAnsi="Times New Roman Regular" w:cs="Times New Roman Regular"/>
                <w:bCs/>
                <w:sz w:val="24"/>
                <w:szCs w:val="24"/>
                <w:lang w:val="ru-RU"/>
              </w:rPr>
              <w:t>Администратор</w:t>
            </w:r>
          </w:p>
        </w:tc>
      </w:tr>
      <w:tr w14:paraId="67C8B5FE">
        <w:tc>
          <w:tcPr>
            <w:tcW w:w="2612" w:type="dxa"/>
          </w:tcPr>
          <w:p w14:paraId="7C5AEFA0">
            <w:pPr>
              <w:keepLines/>
              <w:widowControl w:val="0"/>
              <w:spacing w:line="240" w:lineRule="auto"/>
              <w:jc w:val="both"/>
              <w:rPr>
                <w:rFonts w:hint="default" w:ascii="Times New Roman Regular" w:hAnsi="Times New Roman Regular" w:cs="Times New Roman Regular"/>
                <w:bCs/>
                <w:sz w:val="24"/>
                <w:szCs w:val="24"/>
              </w:rPr>
            </w:pPr>
            <w:r>
              <w:rPr>
                <w:rFonts w:hint="default" w:ascii="Times New Roman Regular" w:hAnsi="Times New Roman Regular" w:cs="Times New Roman Regular"/>
                <w:bCs/>
                <w:sz w:val="24"/>
                <w:szCs w:val="24"/>
              </w:rPr>
              <w:t>Предусловия</w:t>
            </w:r>
          </w:p>
        </w:tc>
        <w:tc>
          <w:tcPr>
            <w:tcW w:w="6939" w:type="dxa"/>
          </w:tcPr>
          <w:p w14:paraId="7694D1FB">
            <w:pPr>
              <w:keepNext w:val="0"/>
              <w:keepLines w:val="0"/>
              <w:widowControl/>
              <w:suppressLineNumbers w:val="0"/>
              <w:spacing w:line="240" w:lineRule="auto"/>
              <w:jc w:val="left"/>
              <w:rPr>
                <w:rFonts w:hint="default" w:ascii="Times New Roman Regular" w:hAnsi="Times New Roman Regular" w:cs="Times New Roman Regular"/>
                <w:bCs/>
                <w:sz w:val="24"/>
                <w:szCs w:val="24"/>
              </w:rPr>
            </w:pPr>
            <w:r>
              <w:rPr>
                <w:rFonts w:hint="default" w:ascii="Times New Roman Regular" w:hAnsi="Times New Roman Regular" w:eastAsia="SimSun" w:cs="Times New Roman Regular"/>
                <w:kern w:val="0"/>
                <w:sz w:val="24"/>
                <w:szCs w:val="24"/>
                <w:lang w:val="en-US" w:eastAsia="zh-CN" w:bidi="ar"/>
              </w:rPr>
              <w:t>Администратор авторизован в системе.</w:t>
            </w:r>
          </w:p>
        </w:tc>
      </w:tr>
      <w:tr w14:paraId="1665F20E">
        <w:tc>
          <w:tcPr>
            <w:tcW w:w="2612" w:type="dxa"/>
          </w:tcPr>
          <w:p w14:paraId="6482D57D">
            <w:pPr>
              <w:keepLines/>
              <w:widowControl w:val="0"/>
              <w:spacing w:line="240" w:lineRule="auto"/>
              <w:jc w:val="both"/>
              <w:rPr>
                <w:rFonts w:hint="default" w:ascii="Times New Roman Regular" w:hAnsi="Times New Roman Regular" w:cs="Times New Roman Regular"/>
                <w:bCs/>
                <w:sz w:val="24"/>
                <w:szCs w:val="24"/>
              </w:rPr>
            </w:pPr>
            <w:r>
              <w:rPr>
                <w:rFonts w:hint="default" w:ascii="Times New Roman Regular" w:hAnsi="Times New Roman Regular" w:cs="Times New Roman Regular"/>
                <w:bCs/>
                <w:sz w:val="24"/>
                <w:szCs w:val="24"/>
              </w:rPr>
              <w:t>Основной поток</w:t>
            </w:r>
          </w:p>
        </w:tc>
        <w:tc>
          <w:tcPr>
            <w:tcW w:w="6939" w:type="dxa"/>
          </w:tcPr>
          <w:p w14:paraId="5B0DA7DA">
            <w:pPr>
              <w:keepLines/>
              <w:widowControl w:val="0"/>
              <w:numPr>
                <w:ilvl w:val="0"/>
                <w:numId w:val="12"/>
              </w:numPr>
              <w:spacing w:line="240" w:lineRule="auto"/>
              <w:jc w:val="both"/>
              <w:rPr>
                <w:rFonts w:hint="default" w:ascii="Times New Roman Regular" w:hAnsi="Times New Roman Regular" w:cs="Times New Roman Regular"/>
                <w:bCs/>
                <w:sz w:val="24"/>
                <w:szCs w:val="24"/>
                <w:lang w:val="ru-RU"/>
              </w:rPr>
            </w:pPr>
            <w:r>
              <w:rPr>
                <w:rFonts w:hint="default" w:ascii="Times New Roman Regular" w:hAnsi="Times New Roman Regular" w:cs="Times New Roman Regular"/>
                <w:bCs/>
                <w:sz w:val="24"/>
                <w:szCs w:val="24"/>
                <w:lang w:val="ru-RU"/>
              </w:rPr>
              <w:t>Администратор открывает раздел управления политиками доступа</w:t>
            </w:r>
            <w:r>
              <w:rPr>
                <w:rFonts w:hint="default" w:ascii="Times New Roman Regular" w:hAnsi="Times New Roman Regular" w:cs="Times New Roman Regular"/>
                <w:bCs/>
                <w:sz w:val="24"/>
                <w:szCs w:val="24"/>
                <w:lang w:val="en-US"/>
              </w:rPr>
              <w:t>.</w:t>
            </w:r>
          </w:p>
          <w:p w14:paraId="14851462">
            <w:pPr>
              <w:keepLines/>
              <w:widowControl w:val="0"/>
              <w:numPr>
                <w:ilvl w:val="0"/>
                <w:numId w:val="12"/>
              </w:numPr>
              <w:spacing w:line="240" w:lineRule="auto"/>
              <w:jc w:val="both"/>
              <w:rPr>
                <w:rFonts w:hint="default" w:ascii="Times New Roman Regular" w:hAnsi="Times New Roman Regular" w:cs="Times New Roman Regular"/>
                <w:bCs/>
                <w:sz w:val="24"/>
                <w:szCs w:val="24"/>
                <w:lang w:val="ru-RU"/>
              </w:rPr>
            </w:pPr>
            <w:r>
              <w:rPr>
                <w:rFonts w:hint="default" w:ascii="Times New Roman Regular" w:hAnsi="Times New Roman Regular" w:cs="Times New Roman Regular"/>
                <w:bCs/>
                <w:sz w:val="24"/>
                <w:szCs w:val="24"/>
                <w:lang w:val="ru-RU"/>
              </w:rPr>
              <w:t>Выбирает действие (создание, изменение или удаление политики).</w:t>
            </w:r>
          </w:p>
          <w:p w14:paraId="3899451A">
            <w:pPr>
              <w:keepLines/>
              <w:widowControl w:val="0"/>
              <w:numPr>
                <w:ilvl w:val="0"/>
                <w:numId w:val="12"/>
              </w:numPr>
              <w:spacing w:line="240" w:lineRule="auto"/>
              <w:jc w:val="both"/>
              <w:rPr>
                <w:rFonts w:hint="default" w:ascii="Times New Roman Regular" w:hAnsi="Times New Roman Regular" w:cs="Times New Roman Regular"/>
                <w:bCs/>
                <w:sz w:val="24"/>
                <w:szCs w:val="24"/>
                <w:lang w:val="ru-RU"/>
              </w:rPr>
            </w:pPr>
            <w:r>
              <w:rPr>
                <w:rFonts w:hint="default" w:ascii="Times New Roman Regular" w:hAnsi="Times New Roman Regular" w:cs="Times New Roman Regular"/>
                <w:bCs/>
                <w:sz w:val="24"/>
                <w:szCs w:val="24"/>
                <w:lang w:val="ru-RU"/>
              </w:rPr>
              <w:t>Задает параметры политки.</w:t>
            </w:r>
          </w:p>
          <w:p w14:paraId="269C1A56">
            <w:pPr>
              <w:keepLines/>
              <w:widowControl w:val="0"/>
              <w:numPr>
                <w:ilvl w:val="0"/>
                <w:numId w:val="12"/>
              </w:numPr>
              <w:spacing w:line="240" w:lineRule="auto"/>
              <w:jc w:val="both"/>
              <w:rPr>
                <w:rFonts w:hint="default" w:ascii="Times New Roman Regular" w:hAnsi="Times New Roman Regular" w:cs="Times New Roman Regular"/>
                <w:bCs/>
                <w:sz w:val="24"/>
                <w:szCs w:val="24"/>
                <w:lang w:val="ru-RU"/>
              </w:rPr>
            </w:pPr>
            <w:r>
              <w:rPr>
                <w:rFonts w:hint="default" w:ascii="Times New Roman Regular" w:hAnsi="Times New Roman Regular" w:cs="Times New Roman Regular"/>
                <w:bCs/>
                <w:sz w:val="24"/>
                <w:szCs w:val="24"/>
                <w:lang w:val="ru-RU"/>
              </w:rPr>
              <w:t>Система проверяет корректность данных.</w:t>
            </w:r>
          </w:p>
          <w:p w14:paraId="074CB6E9">
            <w:pPr>
              <w:keepLines/>
              <w:widowControl w:val="0"/>
              <w:numPr>
                <w:ilvl w:val="0"/>
                <w:numId w:val="12"/>
              </w:numPr>
              <w:spacing w:line="240" w:lineRule="auto"/>
              <w:jc w:val="both"/>
              <w:rPr>
                <w:rFonts w:hint="default" w:ascii="Times New Roman Regular" w:hAnsi="Times New Roman Regular" w:cs="Times New Roman Regular"/>
                <w:bCs/>
                <w:sz w:val="24"/>
                <w:szCs w:val="24"/>
                <w:lang w:val="ru-RU"/>
              </w:rPr>
            </w:pPr>
            <w:r>
              <w:rPr>
                <w:rFonts w:hint="default" w:ascii="Times New Roman Regular" w:hAnsi="Times New Roman Regular" w:cs="Times New Roman Regular"/>
                <w:bCs/>
                <w:sz w:val="24"/>
                <w:szCs w:val="24"/>
                <w:lang w:val="ru-RU"/>
              </w:rPr>
              <w:t>Система сохраняет изменения.</w:t>
            </w:r>
          </w:p>
        </w:tc>
      </w:tr>
      <w:tr w14:paraId="1CA045B1">
        <w:trPr>
          <w:trHeight w:val="90" w:hRule="atLeast"/>
        </w:trPr>
        <w:tc>
          <w:tcPr>
            <w:tcW w:w="2612" w:type="dxa"/>
          </w:tcPr>
          <w:p w14:paraId="78A6C67E">
            <w:pPr>
              <w:keepLines/>
              <w:widowControl w:val="0"/>
              <w:spacing w:line="240" w:lineRule="auto"/>
              <w:jc w:val="both"/>
              <w:rPr>
                <w:rFonts w:hint="default" w:ascii="Times New Roman Regular" w:hAnsi="Times New Roman Regular" w:cs="Times New Roman Regular"/>
                <w:bCs/>
                <w:sz w:val="24"/>
                <w:szCs w:val="24"/>
              </w:rPr>
            </w:pPr>
            <w:r>
              <w:rPr>
                <w:rFonts w:hint="default" w:ascii="Times New Roman Regular" w:hAnsi="Times New Roman Regular" w:cs="Times New Roman Regular"/>
                <w:bCs/>
                <w:sz w:val="24"/>
                <w:szCs w:val="24"/>
              </w:rPr>
              <w:t>Альтернативный поток</w:t>
            </w:r>
          </w:p>
        </w:tc>
        <w:tc>
          <w:tcPr>
            <w:tcW w:w="6939" w:type="dxa"/>
          </w:tcPr>
          <w:p w14:paraId="4BB0FB2C">
            <w:pPr>
              <w:keepNext w:val="0"/>
              <w:keepLines w:val="0"/>
              <w:widowControl/>
              <w:suppressLineNumbers w:val="0"/>
              <w:spacing w:line="240" w:lineRule="auto"/>
              <w:jc w:val="left"/>
              <w:rPr>
                <w:rFonts w:hint="default" w:ascii="Times New Roman Regular" w:hAnsi="Times New Roman Regular" w:cs="Times New Roman Regular"/>
                <w:bCs/>
                <w:sz w:val="24"/>
                <w:szCs w:val="24"/>
              </w:rPr>
            </w:pPr>
            <w:r>
              <w:rPr>
                <w:rFonts w:hint="default" w:ascii="Times New Roman Regular" w:hAnsi="Times New Roman Regular" w:eastAsia="SimSun" w:cs="Times New Roman Regular"/>
                <w:kern w:val="0"/>
                <w:sz w:val="24"/>
                <w:szCs w:val="24"/>
                <w:lang w:val="en-US" w:eastAsia="zh-CN" w:bidi="ar"/>
              </w:rPr>
              <w:t>Введены некорректные данные. Система выводит сообщение об ошибке и предлагает повторить ввод.</w:t>
            </w:r>
          </w:p>
        </w:tc>
      </w:tr>
      <w:tr w14:paraId="2D44178E">
        <w:tc>
          <w:tcPr>
            <w:tcW w:w="2612" w:type="dxa"/>
          </w:tcPr>
          <w:p w14:paraId="0769C0A6">
            <w:pPr>
              <w:keepLines/>
              <w:widowControl w:val="0"/>
              <w:spacing w:line="240" w:lineRule="auto"/>
              <w:jc w:val="both"/>
              <w:rPr>
                <w:rFonts w:hint="default" w:ascii="Times New Roman Regular" w:hAnsi="Times New Roman Regular" w:cs="Times New Roman Regular"/>
                <w:bCs/>
                <w:sz w:val="24"/>
                <w:szCs w:val="24"/>
              </w:rPr>
            </w:pPr>
            <w:r>
              <w:rPr>
                <w:rFonts w:hint="default" w:ascii="Times New Roman Regular" w:hAnsi="Times New Roman Regular" w:cs="Times New Roman Regular"/>
                <w:bCs/>
                <w:sz w:val="24"/>
                <w:szCs w:val="24"/>
              </w:rPr>
              <w:t>Постусловия</w:t>
            </w:r>
          </w:p>
        </w:tc>
        <w:tc>
          <w:tcPr>
            <w:tcW w:w="6939" w:type="dxa"/>
          </w:tcPr>
          <w:p w14:paraId="10519389">
            <w:pPr>
              <w:keepNext w:val="0"/>
              <w:keepLines w:val="0"/>
              <w:widowControl/>
              <w:suppressLineNumbers w:val="0"/>
              <w:spacing w:line="240" w:lineRule="auto"/>
              <w:jc w:val="left"/>
              <w:rPr>
                <w:rFonts w:hint="default" w:ascii="Times New Roman Regular" w:hAnsi="Times New Roman Regular" w:cs="Times New Roman Regular"/>
                <w:bCs/>
                <w:sz w:val="24"/>
                <w:szCs w:val="24"/>
              </w:rPr>
            </w:pPr>
            <w:r>
              <w:rPr>
                <w:rFonts w:hint="default" w:ascii="Times New Roman Regular" w:hAnsi="Times New Roman Regular" w:eastAsia="SimSun" w:cs="Times New Roman Regular"/>
                <w:kern w:val="0"/>
                <w:sz w:val="24"/>
                <w:szCs w:val="24"/>
                <w:lang w:val="en-US" w:eastAsia="zh-CN" w:bidi="ar"/>
              </w:rPr>
              <w:t>Политика доступа создана, изменена или удалена.</w:t>
            </w:r>
          </w:p>
        </w:tc>
      </w:tr>
    </w:tbl>
    <w:p w14:paraId="78D0DF26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480" w:beforeAutospacing="0" w:after="0" w:afterAutospacing="0" w:line="360" w:lineRule="auto"/>
        <w:ind w:left="0" w:leftChars="0" w:right="0" w:firstLine="697" w:firstLineChars="0"/>
        <w:jc w:val="both"/>
        <w:textAlignment w:val="auto"/>
        <w:rPr>
          <w:rFonts w:hint="default" w:ascii="Times New Roman Regular" w:hAnsi="Times New Roman Regular" w:cs="Times New Roman Regular"/>
          <w:bCs/>
          <w:sz w:val="28"/>
          <w:szCs w:val="28"/>
          <w:lang w:val="en-US"/>
        </w:rPr>
      </w:pPr>
      <w:r>
        <w:rPr>
          <w:rFonts w:hint="default" w:ascii="Times New Roman Regular" w:hAnsi="Times New Roman Regular" w:cs="Times New Roman Regular"/>
          <w:bCs/>
          <w:sz w:val="28"/>
          <w:szCs w:val="28"/>
          <w:lang w:val="ru-RU"/>
        </w:rPr>
        <w:t xml:space="preserve">Таблица 3 </w:t>
      </w:r>
      <w:r>
        <w:rPr>
          <w:rFonts w:hint="default" w:ascii="Times New Roman Regular" w:hAnsi="Times New Roman Regular" w:eastAsia="SimSun" w:cs="Times New Roman Regular"/>
          <w:color w:val="000000"/>
          <w:kern w:val="2"/>
          <w:sz w:val="28"/>
          <w:szCs w:val="28"/>
          <w:shd w:val="clear" w:fill="FFFFFF"/>
          <w:lang w:val="en-US" w:eastAsia="zh-CN" w:bidi="ar"/>
        </w:rPr>
        <w:t xml:space="preserve">– </w:t>
      </w:r>
      <w:r>
        <w:rPr>
          <w:rFonts w:hint="default" w:ascii="Times New Roman Regular" w:hAnsi="Times New Roman Regular" w:eastAsia="SimSun" w:cs="Times New Roman Regular"/>
          <w:color w:val="000000"/>
          <w:kern w:val="2"/>
          <w:sz w:val="28"/>
          <w:szCs w:val="28"/>
          <w:shd w:val="clear" w:fill="FFFFFF"/>
          <w:lang w:val="en-US" w:eastAsia="zh-CN" w:bidi="ar"/>
        </w:rPr>
        <w:t xml:space="preserve">Описательная спецификация </w:t>
      </w:r>
      <w:r>
        <w:rPr>
          <w:rFonts w:hint="default" w:ascii="Times New Roman Regular" w:hAnsi="Times New Roman Regular" w:eastAsia="SimSun" w:cs="Times New Roman Regular"/>
          <w:color w:val="000000"/>
          <w:kern w:val="2"/>
          <w:sz w:val="28"/>
          <w:szCs w:val="28"/>
          <w:shd w:val="clear" w:fill="FFFFFF"/>
          <w:lang w:val="ru-RU" w:eastAsia="zh-CN" w:bidi="ar"/>
        </w:rPr>
        <w:t>бизнес-</w:t>
      </w:r>
      <w:r>
        <w:rPr>
          <w:rFonts w:hint="default" w:ascii="Times New Roman Regular" w:hAnsi="Times New Roman Regular" w:eastAsia="SimSun" w:cs="Times New Roman Regular"/>
          <w:color w:val="000000"/>
          <w:kern w:val="2"/>
          <w:sz w:val="28"/>
          <w:szCs w:val="28"/>
          <w:shd w:val="clear" w:fill="FFFFFF"/>
          <w:lang w:val="en-US" w:eastAsia="zh-CN" w:bidi="ar"/>
        </w:rPr>
        <w:t xml:space="preserve">прецедента </w:t>
      </w:r>
      <w:r>
        <w:rPr>
          <w:rFonts w:hint="default" w:ascii="Times New Roman Regular" w:hAnsi="Times New Roman Regular" w:cs="Times New Roman Regular"/>
          <w:sz w:val="28"/>
          <w:szCs w:val="28"/>
        </w:rPr>
        <w:t>«</w:t>
      </w:r>
      <w:r>
        <w:rPr>
          <w:rFonts w:hint="default" w:ascii="Times New Roman Regular" w:hAnsi="Times New Roman Regular" w:cs="Times New Roman Regular"/>
          <w:sz w:val="28"/>
          <w:szCs w:val="28"/>
          <w:lang w:val="ru-RU"/>
        </w:rPr>
        <w:t>Управление</w:t>
      </w:r>
      <w:r>
        <w:rPr>
          <w:rFonts w:hint="default" w:ascii="Times New Roman Regular" w:hAnsi="Times New Roman Regular" w:cs="Times New Roman Regular"/>
          <w:sz w:val="28"/>
          <w:szCs w:val="28"/>
          <w:lang w:val="ru-RU"/>
        </w:rPr>
        <w:t xml:space="preserve"> политиками доступа</w:t>
      </w:r>
      <w:r>
        <w:rPr>
          <w:rFonts w:hint="default" w:ascii="Times New Roman Regular" w:hAnsi="Times New Roman Regular" w:cs="Times New Roman Regular"/>
          <w:sz w:val="28"/>
          <w:szCs w:val="28"/>
        </w:rPr>
        <w:t>»</w:t>
      </w:r>
    </w:p>
    <w:tbl>
      <w:tblPr>
        <w:tblStyle w:val="111"/>
        <w:tblW w:w="0" w:type="auto"/>
        <w:tblInd w:w="36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557"/>
        <w:gridCol w:w="6654"/>
      </w:tblGrid>
      <w:tr w14:paraId="5C930B7D">
        <w:tc>
          <w:tcPr>
            <w:tcW w:w="2612" w:type="dxa"/>
          </w:tcPr>
          <w:p w14:paraId="35E66B28">
            <w:pPr>
              <w:keepLines/>
              <w:widowControl w:val="0"/>
              <w:spacing w:line="240" w:lineRule="auto"/>
              <w:jc w:val="center"/>
              <w:rPr>
                <w:rFonts w:hint="default" w:ascii="Times New Roman Regular" w:hAnsi="Times New Roman Regular" w:cs="Times New Roman Regular"/>
                <w:bCs/>
                <w:sz w:val="24"/>
                <w:szCs w:val="24"/>
              </w:rPr>
            </w:pPr>
            <w:r>
              <w:rPr>
                <w:rFonts w:hint="default" w:ascii="Times New Roman Regular" w:hAnsi="Times New Roman Regular" w:cs="Times New Roman Regular"/>
                <w:bCs/>
                <w:sz w:val="24"/>
                <w:szCs w:val="24"/>
              </w:rPr>
              <w:t>Раздел</w:t>
            </w:r>
          </w:p>
        </w:tc>
        <w:tc>
          <w:tcPr>
            <w:tcW w:w="6939" w:type="dxa"/>
          </w:tcPr>
          <w:p w14:paraId="62DC9AE8">
            <w:pPr>
              <w:keepLines/>
              <w:widowControl w:val="0"/>
              <w:spacing w:line="240" w:lineRule="auto"/>
              <w:jc w:val="center"/>
              <w:rPr>
                <w:rFonts w:hint="default" w:ascii="Times New Roman Regular" w:hAnsi="Times New Roman Regular" w:cs="Times New Roman Regular"/>
                <w:bCs/>
                <w:sz w:val="24"/>
                <w:szCs w:val="24"/>
              </w:rPr>
            </w:pPr>
            <w:r>
              <w:rPr>
                <w:rFonts w:hint="default" w:ascii="Times New Roman Regular" w:hAnsi="Times New Roman Regular" w:cs="Times New Roman Regular"/>
                <w:bCs/>
                <w:sz w:val="24"/>
                <w:szCs w:val="24"/>
              </w:rPr>
              <w:t>Описание</w:t>
            </w:r>
          </w:p>
        </w:tc>
      </w:tr>
      <w:tr w14:paraId="244245D2">
        <w:tc>
          <w:tcPr>
            <w:tcW w:w="2612" w:type="dxa"/>
          </w:tcPr>
          <w:p w14:paraId="628910DD">
            <w:pPr>
              <w:keepLines/>
              <w:widowControl w:val="0"/>
              <w:spacing w:line="240" w:lineRule="auto"/>
              <w:jc w:val="both"/>
              <w:rPr>
                <w:rFonts w:hint="default" w:ascii="Times New Roman Regular" w:hAnsi="Times New Roman Regular" w:cs="Times New Roman Regular"/>
                <w:bCs/>
                <w:sz w:val="24"/>
                <w:szCs w:val="24"/>
              </w:rPr>
            </w:pPr>
            <w:r>
              <w:rPr>
                <w:rFonts w:hint="default" w:ascii="Times New Roman Regular" w:hAnsi="Times New Roman Regular" w:cs="Times New Roman Regular"/>
                <w:bCs/>
                <w:sz w:val="24"/>
                <w:szCs w:val="24"/>
              </w:rPr>
              <w:t>Краткое описание</w:t>
            </w:r>
          </w:p>
        </w:tc>
        <w:tc>
          <w:tcPr>
            <w:tcW w:w="6939" w:type="dxa"/>
          </w:tcPr>
          <w:p w14:paraId="55E5E59F">
            <w:pPr>
              <w:keepNext w:val="0"/>
              <w:keepLines w:val="0"/>
              <w:widowControl/>
              <w:suppressLineNumbers w:val="0"/>
              <w:spacing w:line="240" w:lineRule="auto"/>
              <w:jc w:val="left"/>
              <w:rPr>
                <w:rFonts w:hint="default" w:ascii="Times New Roman Regular" w:hAnsi="Times New Roman Regular" w:cs="Times New Roman Regular"/>
                <w:bCs/>
                <w:sz w:val="24"/>
                <w:szCs w:val="24"/>
              </w:rPr>
            </w:pPr>
            <w:r>
              <w:rPr>
                <w:rFonts w:hint="default" w:ascii="Times New Roman Regular" w:hAnsi="Times New Roman Regular" w:eastAsia="SimSun" w:cs="Times New Roman Regular"/>
                <w:kern w:val="0"/>
                <w:sz w:val="24"/>
                <w:szCs w:val="24"/>
                <w:lang w:val="en-US" w:eastAsia="zh-CN" w:bidi="ar"/>
              </w:rPr>
              <w:t>Прецедент описывает процесс проверки возможности доступа к хосту на основе заданных политик.</w:t>
            </w:r>
          </w:p>
        </w:tc>
      </w:tr>
      <w:tr w14:paraId="1B44ED24">
        <w:trPr>
          <w:trHeight w:val="225" w:hRule="atLeast"/>
        </w:trPr>
        <w:tc>
          <w:tcPr>
            <w:tcW w:w="2612" w:type="dxa"/>
          </w:tcPr>
          <w:p w14:paraId="2DA97934">
            <w:pPr>
              <w:keepLines/>
              <w:widowControl w:val="0"/>
              <w:spacing w:line="240" w:lineRule="auto"/>
              <w:jc w:val="both"/>
              <w:rPr>
                <w:rFonts w:hint="default" w:ascii="Times New Roman Regular" w:hAnsi="Times New Roman Regular" w:cs="Times New Roman Regular"/>
                <w:bCs/>
                <w:sz w:val="24"/>
                <w:szCs w:val="24"/>
              </w:rPr>
            </w:pPr>
            <w:r>
              <w:rPr>
                <w:rFonts w:hint="default" w:ascii="Times New Roman Regular" w:hAnsi="Times New Roman Regular" w:cs="Times New Roman Regular"/>
                <w:bCs/>
                <w:sz w:val="24"/>
                <w:szCs w:val="24"/>
              </w:rPr>
              <w:t>Субъекты</w:t>
            </w:r>
          </w:p>
        </w:tc>
        <w:tc>
          <w:tcPr>
            <w:tcW w:w="6939" w:type="dxa"/>
          </w:tcPr>
          <w:p w14:paraId="3FEA121A">
            <w:pPr>
              <w:keepNext w:val="0"/>
              <w:keepLines w:val="0"/>
              <w:widowControl/>
              <w:suppressLineNumbers w:val="0"/>
              <w:spacing w:line="240" w:lineRule="auto"/>
              <w:jc w:val="left"/>
              <w:rPr>
                <w:rFonts w:hint="default" w:ascii="Times New Roman Regular" w:hAnsi="Times New Roman Regular" w:cs="Times New Roman Regular"/>
                <w:bCs/>
                <w:sz w:val="24"/>
                <w:szCs w:val="24"/>
              </w:rPr>
            </w:pPr>
            <w:r>
              <w:rPr>
                <w:rFonts w:hint="default" w:ascii="Times New Roman Regular" w:hAnsi="Times New Roman Regular" w:eastAsia="SimSun" w:cs="Times New Roman Regular"/>
                <w:kern w:val="0"/>
                <w:sz w:val="24"/>
                <w:szCs w:val="24"/>
                <w:lang w:val="en-US" w:eastAsia="zh-CN" w:bidi="ar"/>
              </w:rPr>
              <w:t>Сервис</w:t>
            </w:r>
          </w:p>
        </w:tc>
      </w:tr>
      <w:tr w14:paraId="2B9A4965">
        <w:tc>
          <w:tcPr>
            <w:tcW w:w="2612" w:type="dxa"/>
          </w:tcPr>
          <w:p w14:paraId="47AB7080">
            <w:pPr>
              <w:keepLines/>
              <w:widowControl w:val="0"/>
              <w:spacing w:line="240" w:lineRule="auto"/>
              <w:jc w:val="both"/>
              <w:rPr>
                <w:rFonts w:hint="default" w:ascii="Times New Roman Regular" w:hAnsi="Times New Roman Regular" w:cs="Times New Roman Regular"/>
                <w:bCs/>
                <w:sz w:val="24"/>
                <w:szCs w:val="24"/>
              </w:rPr>
            </w:pPr>
            <w:r>
              <w:rPr>
                <w:rFonts w:hint="default" w:ascii="Times New Roman Regular" w:hAnsi="Times New Roman Regular" w:cs="Times New Roman Regular"/>
                <w:bCs/>
                <w:sz w:val="24"/>
                <w:szCs w:val="24"/>
              </w:rPr>
              <w:t>Предусловия</w:t>
            </w:r>
          </w:p>
        </w:tc>
        <w:tc>
          <w:tcPr>
            <w:tcW w:w="6939" w:type="dxa"/>
          </w:tcPr>
          <w:p w14:paraId="78F3237F">
            <w:pPr>
              <w:keepNext w:val="0"/>
              <w:keepLines w:val="0"/>
              <w:widowControl/>
              <w:suppressLineNumbers w:val="0"/>
              <w:spacing w:line="240" w:lineRule="auto"/>
              <w:jc w:val="left"/>
              <w:rPr>
                <w:rFonts w:hint="default" w:ascii="Times New Roman Regular" w:hAnsi="Times New Roman Regular" w:cs="Times New Roman Regular"/>
                <w:bCs/>
                <w:sz w:val="24"/>
                <w:szCs w:val="24"/>
              </w:rPr>
            </w:pPr>
            <w:r>
              <w:rPr>
                <w:rFonts w:hint="default" w:ascii="Times New Roman Regular" w:hAnsi="Times New Roman Regular" w:eastAsia="SimSun" w:cs="Times New Roman Regular"/>
                <w:kern w:val="0"/>
                <w:sz w:val="24"/>
                <w:szCs w:val="24"/>
                <w:lang w:val="en-US" w:eastAsia="zh-CN" w:bidi="ar"/>
              </w:rPr>
              <w:t>В системе зарегистрированы хосты и настроены политики доступа.</w:t>
            </w:r>
          </w:p>
        </w:tc>
      </w:tr>
      <w:tr w14:paraId="02669BD1">
        <w:tc>
          <w:tcPr>
            <w:tcW w:w="2612" w:type="dxa"/>
          </w:tcPr>
          <w:p w14:paraId="41379EF1">
            <w:pPr>
              <w:keepLines/>
              <w:widowControl w:val="0"/>
              <w:spacing w:line="240" w:lineRule="auto"/>
              <w:jc w:val="both"/>
              <w:rPr>
                <w:rFonts w:hint="default" w:ascii="Times New Roman Regular" w:hAnsi="Times New Roman Regular" w:cs="Times New Roman Regular"/>
                <w:bCs/>
                <w:sz w:val="24"/>
                <w:szCs w:val="24"/>
              </w:rPr>
            </w:pPr>
            <w:r>
              <w:rPr>
                <w:rFonts w:hint="default" w:ascii="Times New Roman Regular" w:hAnsi="Times New Roman Regular" w:cs="Times New Roman Regular"/>
                <w:bCs/>
                <w:sz w:val="24"/>
                <w:szCs w:val="24"/>
              </w:rPr>
              <w:t>Основной поток</w:t>
            </w:r>
          </w:p>
        </w:tc>
        <w:tc>
          <w:tcPr>
            <w:tcW w:w="6939" w:type="dxa"/>
          </w:tcPr>
          <w:p w14:paraId="0170202D">
            <w:pPr>
              <w:keepLines/>
              <w:widowControl w:val="0"/>
              <w:numPr>
                <w:ilvl w:val="0"/>
                <w:numId w:val="13"/>
              </w:numPr>
              <w:spacing w:line="240" w:lineRule="auto"/>
              <w:jc w:val="both"/>
              <w:rPr>
                <w:rFonts w:hint="default" w:ascii="Times New Roman Regular" w:hAnsi="Times New Roman Regular" w:cs="Times New Roman Regular"/>
                <w:bCs/>
                <w:sz w:val="24"/>
                <w:szCs w:val="24"/>
                <w:lang w:val="ru-RU"/>
              </w:rPr>
            </w:pPr>
            <w:r>
              <w:rPr>
                <w:rFonts w:hint="default" w:ascii="Times New Roman Regular" w:hAnsi="Times New Roman Regular" w:cs="Times New Roman Regular"/>
                <w:bCs/>
                <w:sz w:val="24"/>
                <w:szCs w:val="24"/>
                <w:lang w:val="ru-RU"/>
              </w:rPr>
              <w:t>Сервис отправляет запрос на проверку доступа.</w:t>
            </w:r>
          </w:p>
          <w:p w14:paraId="76CAE860">
            <w:pPr>
              <w:keepLines/>
              <w:widowControl w:val="0"/>
              <w:numPr>
                <w:ilvl w:val="0"/>
                <w:numId w:val="13"/>
              </w:numPr>
              <w:spacing w:line="240" w:lineRule="auto"/>
              <w:jc w:val="both"/>
              <w:rPr>
                <w:rFonts w:hint="default" w:ascii="Times New Roman Regular" w:hAnsi="Times New Roman Regular" w:cs="Times New Roman Regular"/>
                <w:bCs/>
                <w:sz w:val="24"/>
                <w:szCs w:val="24"/>
                <w:lang w:val="ru-RU"/>
              </w:rPr>
            </w:pPr>
            <w:r>
              <w:rPr>
                <w:rFonts w:hint="default" w:ascii="Times New Roman Regular" w:hAnsi="Times New Roman Regular" w:cs="Times New Roman Regular"/>
                <w:bCs/>
                <w:sz w:val="24"/>
                <w:szCs w:val="24"/>
                <w:lang w:val="ru-RU"/>
              </w:rPr>
              <w:t>Система получает параметры запроса.</w:t>
            </w:r>
          </w:p>
          <w:p w14:paraId="1F312E42">
            <w:pPr>
              <w:keepLines/>
              <w:widowControl w:val="0"/>
              <w:numPr>
                <w:ilvl w:val="0"/>
                <w:numId w:val="13"/>
              </w:numPr>
              <w:spacing w:line="240" w:lineRule="auto"/>
              <w:jc w:val="both"/>
              <w:rPr>
                <w:rFonts w:hint="default" w:ascii="Times New Roman Regular" w:hAnsi="Times New Roman Regular" w:cs="Times New Roman Regular"/>
                <w:bCs/>
                <w:sz w:val="24"/>
                <w:szCs w:val="24"/>
                <w:lang w:val="ru-RU"/>
              </w:rPr>
            </w:pPr>
            <w:r>
              <w:rPr>
                <w:rFonts w:hint="default" w:ascii="Times New Roman Regular" w:hAnsi="Times New Roman Regular" w:cs="Times New Roman Regular"/>
                <w:bCs/>
                <w:sz w:val="24"/>
                <w:szCs w:val="24"/>
                <w:lang w:val="ru-RU"/>
              </w:rPr>
              <w:t>Система находит подходящую политику доступа.</w:t>
            </w:r>
          </w:p>
          <w:p w14:paraId="62513D10">
            <w:pPr>
              <w:keepLines/>
              <w:widowControl w:val="0"/>
              <w:numPr>
                <w:ilvl w:val="0"/>
                <w:numId w:val="13"/>
              </w:numPr>
              <w:spacing w:line="240" w:lineRule="auto"/>
              <w:jc w:val="both"/>
              <w:rPr>
                <w:rFonts w:hint="default" w:ascii="Times New Roman Regular" w:hAnsi="Times New Roman Regular" w:cs="Times New Roman Regular"/>
                <w:bCs/>
                <w:sz w:val="24"/>
                <w:szCs w:val="24"/>
                <w:lang w:val="ru-RU"/>
              </w:rPr>
            </w:pPr>
            <w:r>
              <w:rPr>
                <w:rFonts w:hint="default" w:ascii="Times New Roman Regular" w:hAnsi="Times New Roman Regular" w:cs="Times New Roman Regular"/>
                <w:bCs/>
                <w:sz w:val="24"/>
                <w:szCs w:val="24"/>
                <w:lang w:val="ru-RU"/>
              </w:rPr>
              <w:t>Система проверяет условия политики.</w:t>
            </w:r>
          </w:p>
          <w:p w14:paraId="68F32B72">
            <w:pPr>
              <w:keepLines/>
              <w:widowControl w:val="0"/>
              <w:numPr>
                <w:ilvl w:val="0"/>
                <w:numId w:val="13"/>
              </w:numPr>
              <w:spacing w:line="240" w:lineRule="auto"/>
              <w:jc w:val="both"/>
              <w:rPr>
                <w:rFonts w:hint="default" w:ascii="Times New Roman Regular" w:hAnsi="Times New Roman Regular" w:cs="Times New Roman Regular"/>
                <w:bCs/>
                <w:sz w:val="24"/>
                <w:szCs w:val="24"/>
                <w:lang w:val="ru-RU"/>
              </w:rPr>
            </w:pPr>
            <w:r>
              <w:rPr>
                <w:rFonts w:hint="default" w:ascii="Times New Roman Regular" w:hAnsi="Times New Roman Regular" w:cs="Times New Roman Regular"/>
                <w:bCs/>
                <w:sz w:val="24"/>
                <w:szCs w:val="24"/>
                <w:lang w:val="ru-RU"/>
              </w:rPr>
              <w:t>Система принимает решение о разрешении или запрете доступа.</w:t>
            </w:r>
          </w:p>
          <w:p w14:paraId="064FEAB3">
            <w:pPr>
              <w:keepLines/>
              <w:widowControl w:val="0"/>
              <w:numPr>
                <w:ilvl w:val="0"/>
                <w:numId w:val="13"/>
              </w:numPr>
              <w:spacing w:line="240" w:lineRule="auto"/>
              <w:jc w:val="both"/>
              <w:rPr>
                <w:rFonts w:hint="default" w:ascii="Times New Roman Regular" w:hAnsi="Times New Roman Regular" w:cs="Times New Roman Regular"/>
                <w:bCs/>
                <w:sz w:val="24"/>
                <w:szCs w:val="24"/>
                <w:lang w:val="ru-RU"/>
              </w:rPr>
            </w:pPr>
            <w:r>
              <w:rPr>
                <w:rFonts w:hint="default" w:ascii="Times New Roman Regular" w:hAnsi="Times New Roman Regular" w:cs="Times New Roman Regular"/>
                <w:bCs/>
                <w:sz w:val="24"/>
                <w:szCs w:val="24"/>
                <w:lang w:val="ru-RU"/>
              </w:rPr>
              <w:t>Результат возвращается сервису.</w:t>
            </w:r>
          </w:p>
        </w:tc>
      </w:tr>
      <w:tr w14:paraId="3A5435B8">
        <w:trPr>
          <w:trHeight w:val="90" w:hRule="atLeast"/>
        </w:trPr>
        <w:tc>
          <w:tcPr>
            <w:tcW w:w="2612" w:type="dxa"/>
          </w:tcPr>
          <w:p w14:paraId="28024473">
            <w:pPr>
              <w:keepLines/>
              <w:widowControl w:val="0"/>
              <w:spacing w:line="240" w:lineRule="auto"/>
              <w:jc w:val="both"/>
              <w:rPr>
                <w:rFonts w:hint="default" w:ascii="Times New Roman Regular" w:hAnsi="Times New Roman Regular" w:cs="Times New Roman Regular"/>
                <w:bCs/>
                <w:sz w:val="24"/>
                <w:szCs w:val="24"/>
              </w:rPr>
            </w:pPr>
            <w:r>
              <w:rPr>
                <w:rFonts w:hint="default" w:ascii="Times New Roman Regular" w:hAnsi="Times New Roman Regular" w:cs="Times New Roman Regular"/>
                <w:bCs/>
                <w:sz w:val="24"/>
                <w:szCs w:val="24"/>
              </w:rPr>
              <w:t>Альтернативный поток</w:t>
            </w:r>
          </w:p>
        </w:tc>
        <w:tc>
          <w:tcPr>
            <w:tcW w:w="6939" w:type="dxa"/>
          </w:tcPr>
          <w:p w14:paraId="6D6EB60F">
            <w:pPr>
              <w:keepNext w:val="0"/>
              <w:keepLines w:val="0"/>
              <w:widowControl/>
              <w:suppressLineNumbers w:val="0"/>
              <w:spacing w:line="240" w:lineRule="auto"/>
              <w:jc w:val="left"/>
              <w:rPr>
                <w:rFonts w:hint="default" w:ascii="Times New Roman Regular" w:hAnsi="Times New Roman Regular" w:cs="Times New Roman Regular"/>
                <w:bCs/>
                <w:sz w:val="24"/>
                <w:szCs w:val="24"/>
              </w:rPr>
            </w:pPr>
            <w:r>
              <w:rPr>
                <w:rFonts w:hint="default" w:ascii="Times New Roman Regular" w:hAnsi="Times New Roman Regular" w:eastAsia="SimSun" w:cs="Times New Roman Regular"/>
                <w:kern w:val="0"/>
                <w:sz w:val="24"/>
                <w:szCs w:val="24"/>
                <w:lang w:val="en-US" w:eastAsia="zh-CN" w:bidi="ar"/>
              </w:rPr>
              <w:t>Подходящая политика отсутствует. Система запрещает доступ.</w:t>
            </w:r>
          </w:p>
        </w:tc>
      </w:tr>
      <w:tr w14:paraId="72CDFC79">
        <w:tc>
          <w:tcPr>
            <w:tcW w:w="2612" w:type="dxa"/>
          </w:tcPr>
          <w:p w14:paraId="1308C55B">
            <w:pPr>
              <w:keepLines/>
              <w:widowControl w:val="0"/>
              <w:spacing w:line="240" w:lineRule="auto"/>
              <w:jc w:val="both"/>
              <w:rPr>
                <w:rFonts w:hint="default" w:ascii="Times New Roman Regular" w:hAnsi="Times New Roman Regular" w:cs="Times New Roman Regular"/>
                <w:bCs/>
                <w:sz w:val="24"/>
                <w:szCs w:val="24"/>
              </w:rPr>
            </w:pPr>
            <w:r>
              <w:rPr>
                <w:rFonts w:hint="default" w:ascii="Times New Roman Regular" w:hAnsi="Times New Roman Regular" w:cs="Times New Roman Regular"/>
                <w:bCs/>
                <w:sz w:val="24"/>
                <w:szCs w:val="24"/>
              </w:rPr>
              <w:t>Постусловия</w:t>
            </w:r>
          </w:p>
        </w:tc>
        <w:tc>
          <w:tcPr>
            <w:tcW w:w="6939" w:type="dxa"/>
          </w:tcPr>
          <w:p w14:paraId="2CE7E6F1">
            <w:pPr>
              <w:keepNext w:val="0"/>
              <w:keepLines w:val="0"/>
              <w:widowControl/>
              <w:suppressLineNumbers w:val="0"/>
              <w:spacing w:line="240" w:lineRule="auto"/>
              <w:jc w:val="left"/>
              <w:rPr>
                <w:rFonts w:hint="default" w:ascii="Times New Roman Regular" w:hAnsi="Times New Roman Regular" w:cs="Times New Roman Regular"/>
                <w:bCs/>
                <w:sz w:val="24"/>
                <w:szCs w:val="24"/>
              </w:rPr>
            </w:pPr>
            <w:r>
              <w:rPr>
                <w:rFonts w:hint="default" w:ascii="Times New Roman Regular" w:hAnsi="Times New Roman Regular" w:eastAsia="SimSun" w:cs="Times New Roman Regular"/>
                <w:kern w:val="0"/>
                <w:sz w:val="24"/>
                <w:szCs w:val="24"/>
                <w:lang w:val="en-US" w:eastAsia="zh-CN" w:bidi="ar"/>
              </w:rPr>
              <w:t>Результат проверки доступа возвращён сервису и записан в журнал.</w:t>
            </w:r>
          </w:p>
        </w:tc>
      </w:tr>
    </w:tbl>
    <w:p w14:paraId="6E76ADDA">
      <w:pPr>
        <w:numPr>
          <w:ilvl w:val="0"/>
          <w:numId w:val="13"/>
        </w:numPr>
        <w:spacing w:line="360" w:lineRule="auto"/>
        <w:ind w:left="0" w:leftChars="0" w:firstLine="0" w:firstLineChars="0"/>
        <w:rPr>
          <w:rFonts w:hint="default" w:ascii="Times New Roman Regular" w:hAnsi="Times New Roman Regular" w:cs="Times New Roman Regular"/>
          <w:bCs/>
          <w:sz w:val="28"/>
          <w:szCs w:val="28"/>
          <w:lang w:val="ru-RU"/>
        </w:rPr>
      </w:pPr>
      <w:r>
        <w:rPr>
          <w:rFonts w:hint="default" w:ascii="Times New Roman Regular" w:hAnsi="Times New Roman Regular" w:cs="Times New Roman Regular"/>
          <w:bCs/>
          <w:sz w:val="28"/>
          <w:szCs w:val="28"/>
          <w:lang w:val="ru-RU"/>
        </w:rPr>
        <w:br w:type="page"/>
      </w:r>
    </w:p>
    <w:p w14:paraId="0AFFCC3A">
      <w:pPr>
        <w:keepNext w:val="0"/>
        <w:keepLines w:val="0"/>
        <w:pageBreakBefore w:val="0"/>
        <w:widowControl/>
        <w:numPr>
          <w:ilvl w:val="0"/>
          <w:numId w:val="12"/>
        </w:numPr>
        <w:tabs>
          <w:tab w:val="left" w:pos="1560"/>
        </w:tabs>
        <w:kinsoku/>
        <w:wordWrap/>
        <w:overflowPunct/>
        <w:topLinePunct w:val="0"/>
        <w:autoSpaceDE/>
        <w:autoSpaceDN/>
        <w:bidi w:val="0"/>
        <w:adjustRightInd/>
        <w:snapToGrid/>
        <w:spacing w:after="480" w:line="360" w:lineRule="auto"/>
        <w:ind w:left="0" w:leftChars="0" w:firstLine="700" w:firstLineChars="0"/>
        <w:jc w:val="both"/>
        <w:textAlignment w:val="auto"/>
        <w:rPr>
          <w:rFonts w:hint="default" w:ascii="Times New Roman Regular" w:hAnsi="Times New Roman Regular" w:eastAsia="Times New Roman" w:cs="Times New Roman Regular"/>
          <w:color w:val="000000"/>
          <w:sz w:val="28"/>
          <w:szCs w:val="28"/>
          <w:lang w:val="en-US" w:eastAsia="ru-RU"/>
        </w:rPr>
      </w:pPr>
      <w:r>
        <w:rPr>
          <w:rFonts w:hint="default" w:ascii="Times New Roman Regular" w:hAnsi="Times New Roman Regular" w:eastAsia="Times New Roman" w:cs="Times New Roman Regular"/>
          <w:color w:val="000000"/>
          <w:sz w:val="28"/>
          <w:szCs w:val="28"/>
          <w:lang w:val="en-US" w:eastAsia="ru-RU"/>
        </w:rPr>
        <w:t>Диаграмма видов деятельности (actividy diagram)</w:t>
      </w:r>
    </w:p>
    <w:p w14:paraId="5A879C78">
      <w:pPr>
        <w:keepNext w:val="0"/>
        <w:keepLines w:val="0"/>
        <w:pageBreakBefore w:val="0"/>
        <w:widowControl/>
        <w:numPr>
          <w:ilvl w:val="0"/>
          <w:numId w:val="0"/>
        </w:numPr>
        <w:tabs>
          <w:tab w:val="left" w:pos="980"/>
        </w:tabs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ind w:left="0" w:leftChars="0" w:firstLine="0" w:firstLineChars="0"/>
        <w:jc w:val="center"/>
        <w:textAlignment w:val="auto"/>
        <w:rPr>
          <w:rFonts w:hint="default" w:ascii="Times New Roman Regular" w:hAnsi="Times New Roman Regular" w:cs="Times New Roman Regular"/>
          <w:bCs/>
          <w:sz w:val="28"/>
          <w:szCs w:val="28"/>
          <w:lang w:val="ru-RU"/>
        </w:rPr>
      </w:pPr>
      <w:r>
        <w:rPr>
          <w:rFonts w:hint="default" w:ascii="Times New Roman Regular" w:hAnsi="Times New Roman Regular" w:cs="Times New Roman Regular"/>
          <w:bCs/>
          <w:sz w:val="28"/>
          <w:szCs w:val="28"/>
          <w:lang w:val="ru-RU"/>
        </w:rPr>
        <w:drawing>
          <wp:inline distT="0" distB="0" distL="114300" distR="114300">
            <wp:extent cx="5504815" cy="6510655"/>
            <wp:effectExtent l="0" t="0" r="6985" b="17145"/>
            <wp:docPr id="11" name="Picture 11" descr="activity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Picture 11" descr="activity"/>
                    <pic:cNvPicPr>
                      <a:picLocks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504815" cy="65106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BC1225">
      <w:pPr>
        <w:keepNext w:val="0"/>
        <w:keepLines w:val="0"/>
        <w:pageBreakBefore w:val="0"/>
        <w:widowControl/>
        <w:numPr>
          <w:ilvl w:val="0"/>
          <w:numId w:val="0"/>
        </w:numPr>
        <w:tabs>
          <w:tab w:val="left" w:pos="980"/>
        </w:tabs>
        <w:kinsoku/>
        <w:wordWrap/>
        <w:overflowPunct/>
        <w:topLinePunct w:val="0"/>
        <w:autoSpaceDE/>
        <w:autoSpaceDN/>
        <w:bidi w:val="0"/>
        <w:adjustRightInd/>
        <w:snapToGrid/>
        <w:spacing w:after="480" w:line="360" w:lineRule="auto"/>
        <w:ind w:left="0" w:leftChars="0" w:firstLine="0" w:firstLineChars="0"/>
        <w:jc w:val="center"/>
        <w:textAlignment w:val="auto"/>
        <w:rPr>
          <w:rFonts w:hint="default" w:ascii="Times New Roman Regular" w:hAnsi="Times New Roman Regular" w:cs="Times New Roman Regular"/>
          <w:bCs/>
          <w:sz w:val="28"/>
          <w:szCs w:val="28"/>
          <w:lang w:val="ru-RU"/>
        </w:rPr>
      </w:pPr>
      <w:r>
        <w:rPr>
          <w:rFonts w:hint="default" w:ascii="Times New Roman Regular" w:hAnsi="Times New Roman Regular" w:cs="Times New Roman Regular"/>
          <w:sz w:val="28"/>
          <w:szCs w:val="28"/>
          <w:lang w:val="en-US"/>
        </w:rPr>
        <w:t>Рисунок</w:t>
      </w:r>
      <w:r>
        <w:rPr>
          <w:rFonts w:hint="default" w:ascii="Times New Roman Regular" w:hAnsi="Times New Roman Regular" w:cs="Times New Roman Regular"/>
          <w:sz w:val="28"/>
          <w:szCs w:val="28"/>
          <w:lang w:val="en-US"/>
        </w:rPr>
        <w:t xml:space="preserve"> </w:t>
      </w:r>
      <w:r>
        <w:rPr>
          <w:rFonts w:hint="default" w:ascii="Times New Roman Regular" w:hAnsi="Times New Roman Regular" w:cs="Times New Roman Regular"/>
          <w:sz w:val="28"/>
          <w:szCs w:val="28"/>
          <w:lang w:val="ru-RU"/>
        </w:rPr>
        <w:t>11</w:t>
      </w:r>
      <w:r>
        <w:rPr>
          <w:rFonts w:hint="default" w:ascii="Times New Roman Regular" w:hAnsi="Times New Roman Regular" w:cs="Times New Roman Regular"/>
          <w:sz w:val="28"/>
          <w:szCs w:val="28"/>
          <w:lang w:val="en-US"/>
        </w:rPr>
        <w:t xml:space="preserve"> </w:t>
      </w:r>
      <w:r>
        <w:rPr>
          <w:rFonts w:hint="default" w:ascii="Times New Roman Regular" w:hAnsi="Times New Roman Regular" w:cs="Times New Roman Regular"/>
          <w:bCs/>
          <w:sz w:val="28"/>
          <w:szCs w:val="28"/>
        </w:rPr>
        <w:t xml:space="preserve">– </w:t>
      </w:r>
      <w:r>
        <w:rPr>
          <w:rFonts w:hint="default" w:ascii="Times New Roman Regular" w:hAnsi="Times New Roman Regular" w:cs="Times New Roman Regular"/>
          <w:bCs/>
          <w:sz w:val="28"/>
          <w:szCs w:val="28"/>
          <w:lang w:val="ru-RU"/>
        </w:rPr>
        <w:t>Диаграмма</w:t>
      </w:r>
      <w:r>
        <w:rPr>
          <w:rFonts w:hint="default" w:ascii="Times New Roman Regular" w:hAnsi="Times New Roman Regular" w:cs="Times New Roman Regular"/>
          <w:bCs/>
          <w:sz w:val="28"/>
          <w:szCs w:val="28"/>
          <w:lang w:val="ru-RU"/>
        </w:rPr>
        <w:t xml:space="preserve"> активности бизнес-процессов</w:t>
      </w:r>
    </w:p>
    <w:p w14:paraId="0E5BE470">
      <w:pPr>
        <w:spacing w:line="360" w:lineRule="auto"/>
        <w:rPr>
          <w:rFonts w:hint="default" w:ascii="Times New Roman Regular" w:hAnsi="Times New Roman Regular" w:eastAsia="Times New Roman" w:cs="Times New Roman Regular"/>
          <w:color w:val="000000"/>
          <w:sz w:val="28"/>
          <w:szCs w:val="28"/>
          <w:lang w:val="en-US" w:eastAsia="ru-RU"/>
        </w:rPr>
      </w:pPr>
      <w:r>
        <w:rPr>
          <w:rFonts w:hint="default" w:ascii="Times New Roman Regular" w:hAnsi="Times New Roman Regular" w:eastAsia="Times New Roman" w:cs="Times New Roman Regular"/>
          <w:color w:val="000000"/>
          <w:sz w:val="28"/>
          <w:szCs w:val="28"/>
          <w:lang w:val="en-US" w:eastAsia="ru-RU"/>
        </w:rPr>
        <w:br w:type="page"/>
      </w:r>
    </w:p>
    <w:p w14:paraId="34A6DE9A">
      <w:pPr>
        <w:keepNext w:val="0"/>
        <w:keepLines w:val="0"/>
        <w:pageBreakBefore w:val="0"/>
        <w:widowControl/>
        <w:numPr>
          <w:ilvl w:val="0"/>
          <w:numId w:val="12"/>
        </w:numPr>
        <w:tabs>
          <w:tab w:val="left" w:pos="0"/>
        </w:tabs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ind w:left="0" w:leftChars="0" w:firstLine="700" w:firstLineChars="0"/>
        <w:jc w:val="both"/>
        <w:textAlignment w:val="auto"/>
        <w:rPr>
          <w:rFonts w:hint="default" w:ascii="Times New Roman Regular" w:hAnsi="Times New Roman Regular" w:cs="Times New Roman Regular"/>
          <w:bCs/>
          <w:sz w:val="28"/>
          <w:szCs w:val="28"/>
          <w:lang w:val="ru-RU"/>
        </w:rPr>
      </w:pPr>
      <w:r>
        <w:rPr>
          <w:rFonts w:hint="default" w:ascii="Times New Roman Regular" w:hAnsi="Times New Roman Regular" w:cs="Times New Roman Regular"/>
          <w:bCs/>
          <w:sz w:val="28"/>
          <w:szCs w:val="28"/>
          <w:lang w:val="en-US"/>
        </w:rPr>
        <w:t xml:space="preserve">UML </w:t>
      </w:r>
      <w:r>
        <w:rPr>
          <w:rFonts w:hint="default" w:ascii="Times New Roman Regular" w:hAnsi="Times New Roman Regular" w:cs="Times New Roman Regular"/>
          <w:bCs/>
          <w:sz w:val="28"/>
          <w:szCs w:val="28"/>
          <w:lang w:val="ru-RU"/>
        </w:rPr>
        <w:t>(</w:t>
      </w:r>
      <w:r>
        <w:rPr>
          <w:rFonts w:hint="default" w:ascii="Times New Roman Regular" w:hAnsi="Times New Roman Regular" w:cs="Times New Roman Regular"/>
          <w:bCs/>
          <w:sz w:val="28"/>
          <w:szCs w:val="28"/>
          <w:lang w:val="en-US"/>
        </w:rPr>
        <w:t>classes</w:t>
      </w:r>
      <w:r>
        <w:rPr>
          <w:rFonts w:hint="default" w:ascii="Times New Roman Regular" w:hAnsi="Times New Roman Regular" w:cs="Times New Roman Regular"/>
          <w:bCs/>
          <w:sz w:val="28"/>
          <w:szCs w:val="28"/>
          <w:lang w:val="ru-RU"/>
        </w:rPr>
        <w:t>)</w:t>
      </w:r>
    </w:p>
    <w:p w14:paraId="54312619">
      <w:pPr>
        <w:keepNext w:val="0"/>
        <w:keepLines w:val="0"/>
        <w:pageBreakBefore w:val="0"/>
        <w:widowControl/>
        <w:numPr>
          <w:ilvl w:val="0"/>
          <w:numId w:val="0"/>
        </w:numPr>
        <w:tabs>
          <w:tab w:val="left" w:pos="0"/>
        </w:tabs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ind w:leftChars="0"/>
        <w:jc w:val="both"/>
        <w:textAlignment w:val="auto"/>
        <w:rPr>
          <w:rFonts w:hint="default" w:ascii="Times New Roman Regular" w:hAnsi="Times New Roman Regular" w:cs="Times New Roman Regular"/>
          <w:bCs/>
          <w:sz w:val="28"/>
          <w:szCs w:val="28"/>
          <w:lang w:val="ru-RU"/>
        </w:rPr>
      </w:pPr>
      <w:r>
        <w:rPr>
          <w:rFonts w:hint="default" w:ascii="Times New Roman Regular" w:hAnsi="Times New Roman Regular" w:cs="Times New Roman Regular"/>
          <w:bCs/>
          <w:sz w:val="28"/>
          <w:szCs w:val="28"/>
          <w:lang w:val="ru-RU"/>
        </w:rPr>
        <w:drawing>
          <wp:inline distT="0" distB="0" distL="114300" distR="114300">
            <wp:extent cx="5937885" cy="3808730"/>
            <wp:effectExtent l="0" t="0" r="5715" b="1270"/>
            <wp:docPr id="12" name="Picture 12" descr="Снимок экрана 2026-03-07 в 21.25.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Picture 12" descr="Снимок экрана 2026-03-07 в 21.25.25"/>
                    <pic:cNvPicPr>
                      <a:picLocks noChangeAspect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37885" cy="38087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4FAB54">
      <w:pPr>
        <w:keepNext w:val="0"/>
        <w:keepLines w:val="0"/>
        <w:pageBreakBefore w:val="0"/>
        <w:widowControl/>
        <w:numPr>
          <w:ilvl w:val="0"/>
          <w:numId w:val="0"/>
        </w:numPr>
        <w:tabs>
          <w:tab w:val="left" w:pos="980"/>
        </w:tabs>
        <w:kinsoku/>
        <w:wordWrap/>
        <w:overflowPunct/>
        <w:topLinePunct w:val="0"/>
        <w:autoSpaceDE/>
        <w:autoSpaceDN/>
        <w:bidi w:val="0"/>
        <w:adjustRightInd/>
        <w:snapToGrid/>
        <w:spacing w:after="480" w:line="360" w:lineRule="auto"/>
        <w:ind w:left="0" w:leftChars="0" w:firstLine="0" w:firstLineChars="0"/>
        <w:jc w:val="center"/>
        <w:textAlignment w:val="auto"/>
        <w:rPr>
          <w:rFonts w:hint="default" w:ascii="Times New Roman Regular" w:hAnsi="Times New Roman Regular" w:cs="Times New Roman Regular"/>
          <w:bCs/>
          <w:sz w:val="28"/>
          <w:szCs w:val="28"/>
          <w:lang w:val="ru-RU"/>
        </w:rPr>
      </w:pPr>
      <w:r>
        <w:rPr>
          <w:rFonts w:hint="default" w:ascii="Times New Roman Regular" w:hAnsi="Times New Roman Regular" w:cs="Times New Roman Regular"/>
          <w:sz w:val="28"/>
          <w:szCs w:val="28"/>
          <w:lang w:val="en-US"/>
        </w:rPr>
        <w:t>Рисунок</w:t>
      </w:r>
      <w:r>
        <w:rPr>
          <w:rFonts w:hint="default" w:ascii="Times New Roman Regular" w:hAnsi="Times New Roman Regular" w:cs="Times New Roman Regular"/>
          <w:sz w:val="28"/>
          <w:szCs w:val="28"/>
          <w:lang w:val="en-US"/>
        </w:rPr>
        <w:t xml:space="preserve"> </w:t>
      </w:r>
      <w:r>
        <w:rPr>
          <w:rFonts w:hint="default" w:ascii="Times New Roman Regular" w:hAnsi="Times New Roman Regular" w:cs="Times New Roman Regular"/>
          <w:sz w:val="28"/>
          <w:szCs w:val="28"/>
          <w:lang w:val="ru-RU"/>
        </w:rPr>
        <w:t>12</w:t>
      </w:r>
      <w:r>
        <w:rPr>
          <w:rFonts w:hint="default" w:ascii="Times New Roman Regular" w:hAnsi="Times New Roman Regular" w:cs="Times New Roman Regular"/>
          <w:sz w:val="28"/>
          <w:szCs w:val="28"/>
          <w:lang w:val="en-US"/>
        </w:rPr>
        <w:t xml:space="preserve"> </w:t>
      </w:r>
      <w:r>
        <w:rPr>
          <w:rFonts w:hint="default" w:ascii="Times New Roman Regular" w:hAnsi="Times New Roman Regular" w:cs="Times New Roman Regular"/>
          <w:bCs/>
          <w:sz w:val="28"/>
          <w:szCs w:val="28"/>
        </w:rPr>
        <w:t xml:space="preserve">– </w:t>
      </w:r>
      <w:r>
        <w:rPr>
          <w:rFonts w:hint="default" w:ascii="Times New Roman Regular" w:hAnsi="Times New Roman Regular" w:cs="Times New Roman Regular"/>
          <w:bCs/>
          <w:sz w:val="28"/>
          <w:szCs w:val="28"/>
          <w:lang w:val="en-US"/>
        </w:rPr>
        <w:t xml:space="preserve">UML </w:t>
      </w:r>
      <w:r>
        <w:rPr>
          <w:rFonts w:hint="default" w:ascii="Times New Roman Regular" w:hAnsi="Times New Roman Regular" w:cs="Times New Roman Regular"/>
          <w:bCs/>
          <w:sz w:val="28"/>
          <w:szCs w:val="28"/>
          <w:lang w:val="ru-RU"/>
        </w:rPr>
        <w:t>диаграмма классов</w:t>
      </w:r>
      <w:r>
        <w:rPr>
          <w:rFonts w:hint="default" w:ascii="Times New Roman Regular" w:hAnsi="Times New Roman Regular" w:cs="Times New Roman Regular"/>
          <w:bCs/>
          <w:sz w:val="28"/>
          <w:szCs w:val="28"/>
          <w:lang w:val="en-US"/>
        </w:rPr>
        <w:t xml:space="preserve"> </w:t>
      </w:r>
      <w:r>
        <w:rPr>
          <w:rFonts w:hint="default" w:ascii="Times New Roman Regular" w:hAnsi="Times New Roman Regular" w:cs="Times New Roman Regular"/>
          <w:bCs/>
          <w:sz w:val="28"/>
          <w:szCs w:val="28"/>
          <w:lang w:val="ru-RU"/>
        </w:rPr>
        <w:t>системы</w:t>
      </w:r>
    </w:p>
    <w:p w14:paraId="1A01A390">
      <w:pPr>
        <w:keepNext w:val="0"/>
        <w:keepLines w:val="0"/>
        <w:pageBreakBefore w:val="0"/>
        <w:widowControl/>
        <w:numPr>
          <w:numId w:val="0"/>
        </w:numPr>
        <w:tabs>
          <w:tab w:val="left" w:pos="1560"/>
        </w:tabs>
        <w:kinsoku/>
        <w:wordWrap/>
        <w:overflowPunct/>
        <w:topLinePunct w:val="0"/>
        <w:autoSpaceDE/>
        <w:autoSpaceDN/>
        <w:bidi w:val="0"/>
        <w:adjustRightInd/>
        <w:snapToGrid/>
        <w:spacing w:after="480" w:line="360" w:lineRule="auto"/>
        <w:ind w:leftChars="0"/>
        <w:jc w:val="both"/>
        <w:textAlignment w:val="auto"/>
        <w:rPr>
          <w:rFonts w:hint="default" w:ascii="Times New Roman Regular" w:hAnsi="Times New Roman Regular" w:eastAsia="Times New Roman" w:cs="Times New Roman Regular"/>
          <w:color w:val="000000"/>
          <w:sz w:val="28"/>
          <w:szCs w:val="28"/>
          <w:lang w:val="en-US" w:eastAsia="ru-RU"/>
        </w:rPr>
      </w:pPr>
    </w:p>
    <w:p w14:paraId="3EA840C2">
      <w:pPr>
        <w:spacing w:line="360" w:lineRule="auto"/>
        <w:ind w:left="0" w:leftChars="0" w:firstLine="0" w:firstLineChars="0"/>
        <w:rPr>
          <w:rFonts w:hint="default" w:ascii="Times New Roman Regular" w:hAnsi="Times New Roman Regular" w:eastAsia="Times New Roman" w:cs="Times New Roman Regular"/>
          <w:color w:val="000000"/>
          <w:sz w:val="28"/>
          <w:szCs w:val="28"/>
          <w:lang w:val="en-US" w:eastAsia="ru-RU"/>
        </w:rPr>
      </w:pPr>
    </w:p>
    <w:p w14:paraId="2FDA98E1">
      <w:pPr>
        <w:keepNext w:val="0"/>
        <w:keepLines w:val="0"/>
        <w:pageBreakBefore w:val="0"/>
        <w:widowControl/>
        <w:numPr>
          <w:numId w:val="0"/>
        </w:numPr>
        <w:tabs>
          <w:tab w:val="left" w:pos="1560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160" w:after="480" w:line="360" w:lineRule="auto"/>
        <w:ind w:leftChars="0"/>
        <w:jc w:val="both"/>
        <w:textAlignment w:val="auto"/>
        <w:rPr>
          <w:rFonts w:hint="default" w:ascii="Times New Roman Regular" w:hAnsi="Times New Roman Regular" w:eastAsia="Times New Roman" w:cs="Times New Roman Regular"/>
          <w:color w:val="000000"/>
          <w:sz w:val="28"/>
          <w:szCs w:val="28"/>
          <w:lang w:val="en-US" w:eastAsia="ru-RU"/>
        </w:rPr>
      </w:pPr>
      <w:bookmarkStart w:id="0" w:name="_GoBack"/>
      <w:bookmarkEnd w:id="0"/>
    </w:p>
    <w:sectPr>
      <w:headerReference r:id="rId3" w:type="default"/>
      <w:footerReference r:id="rId4" w:type="default"/>
      <w:pgSz w:w="11906" w:h="16838"/>
      <w:pgMar w:top="1417" w:right="850" w:bottom="1417" w:left="1701" w:header="720" w:footer="720" w:gutter="0"/>
      <w:pgNumType w:fmt="decimal"/>
      <w:cols w:space="0" w:num="1"/>
      <w:rtlGutter w:val="0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altName w:val="宋体-简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Arial">
    <w:panose1 w:val="020B0704020202020204"/>
    <w:charset w:val="00"/>
    <w:family w:val="swiss"/>
    <w:pitch w:val="default"/>
    <w:sig w:usb0="E0002AFF" w:usb1="C0007843" w:usb2="00000009" w:usb3="00000000" w:csb0="400001FF" w:csb1="FFFF0000"/>
  </w:font>
  <w:font w:name="SimHei">
    <w:altName w:val="黑体-简"/>
    <w:panose1 w:val="02010600030101010101"/>
    <w:charset w:val="00"/>
    <w:family w:val="auto"/>
    <w:pitch w:val="default"/>
    <w:sig w:usb0="00000001" w:usb1="080E0000" w:usb2="00000010" w:usb3="00000000" w:csb0="00040000" w:csb1="00000000"/>
  </w:font>
  <w:font w:name="Courier New">
    <w:panose1 w:val="02070609020205020404"/>
    <w:charset w:val="00"/>
    <w:family w:val="modern"/>
    <w:pitch w:val="default"/>
    <w:sig w:usb0="E0002AFF" w:usb1="C0007843" w:usb2="00000009" w:usb3="00000000" w:csb0="400001FF" w:csb1="FFFF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等线">
    <w:altName w:val="苹方-简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苹方-简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苹方-简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苹方-简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苹方-简">
    <w:panose1 w:val="020B0400000000000000"/>
    <w:charset w:val="86"/>
    <w:family w:val="auto"/>
    <w:pitch w:val="default"/>
    <w:sig w:usb0="A00002FF" w:usb1="7ACFFDFB" w:usb2="00000017" w:usb3="00000000" w:csb0="00040001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  <w:font w:name="宋体-简">
    <w:panose1 w:val="02010800040101010101"/>
    <w:charset w:val="86"/>
    <w:family w:val="auto"/>
    <w:pitch w:val="default"/>
    <w:sig w:usb0="00000001" w:usb1="080F0000" w:usb2="00000000" w:usb3="00000000" w:csb0="00040000" w:csb1="00000000"/>
  </w:font>
  <w:font w:name="黑体-简">
    <w:panose1 w:val="00000000000000000000"/>
    <w:charset w:val="86"/>
    <w:family w:val="auto"/>
    <w:pitch w:val="default"/>
    <w:sig w:usb0="8000002F" w:usb1="0800004A" w:usb2="00000000" w:usb3="00000000" w:csb0="203E0000" w:csb1="00000000"/>
  </w:font>
  <w:font w:name="Times New Roman Regular">
    <w:panose1 w:val="02020603050405020304"/>
    <w:charset w:val="00"/>
    <w:family w:val="auto"/>
    <w:pitch w:val="default"/>
    <w:sig w:usb0="E0002AEF" w:usb1="C0007841" w:usb2="00000009" w:usb3="00000000" w:csb0="400001FF" w:csb1="FFFF0000"/>
  </w:font>
  <w:font w:name="Brush Script MT">
    <w:panose1 w:val="03060802040406070304"/>
    <w:charset w:val="86"/>
    <w:family w:val="auto"/>
    <w:pitch w:val="default"/>
    <w:sig w:usb0="00000000" w:usb1="00000000" w:usb2="00000000" w:usb3="00000000" w:csb0="0025003A" w:csb1="002F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980B6AD">
    <w:pPr>
      <w:pStyle w:val="37"/>
    </w:pPr>
    <w:r>
      <w:rPr>
        <w:sz w:val="18"/>
      </w:rPr>
      <mc:AlternateContent>
        <mc:Choice Requires="wps">
          <w:drawing>
            <wp:anchor distT="0" distB="0" distL="114300" distR="114300" simplePos="0" relativeHeight="251659264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13" name="Text Box 1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chemeClr val="lt1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6350">
                            <a:solidFill>
                              <a:prstClr val="black"/>
                            </a:solidFill>
                          </a14:hiddenLine>
                        </a:ext>
                      </a:extLst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67A04338">
                          <w:pPr>
                            <w:pStyle w:val="37"/>
                          </w:pPr>
                          <w:r>
                            <w:rPr>
                              <w:rFonts w:hint="default" w:ascii="Times New Roman Regular" w:hAnsi="Times New Roman Regular" w:cs="Times New Roman Regular"/>
                              <w:sz w:val="28"/>
                              <w:szCs w:val="28"/>
                            </w:rPr>
                            <w:fldChar w:fldCharType="begin"/>
                          </w:r>
                          <w:r>
                            <w:rPr>
                              <w:rFonts w:hint="default" w:ascii="Times New Roman Regular" w:hAnsi="Times New Roman Regular" w:cs="Times New Roman Regular"/>
                              <w:sz w:val="28"/>
                              <w:szCs w:val="28"/>
                            </w:rPr>
                            <w:instrText xml:space="preserve"> PAGE  \* MERGEFORMAT </w:instrText>
                          </w:r>
                          <w:r>
                            <w:rPr>
                              <w:rFonts w:hint="default" w:ascii="Times New Roman Regular" w:hAnsi="Times New Roman Regular" w:cs="Times New Roman Regular"/>
                              <w:sz w:val="28"/>
                              <w:szCs w:val="28"/>
                            </w:rPr>
                            <w:fldChar w:fldCharType="separate"/>
                          </w:r>
                          <w:r>
                            <w:rPr>
                              <w:rFonts w:hint="default" w:ascii="Times New Roman Regular" w:hAnsi="Times New Roman Regular" w:cs="Times New Roman Regular"/>
                              <w:sz w:val="28"/>
                              <w:szCs w:val="28"/>
                            </w:rPr>
                            <w:t>1</w:t>
                          </w:r>
                          <w:r>
                            <w:rPr>
                              <w:rFonts w:hint="default" w:ascii="Times New Roman Regular" w:hAnsi="Times New Roman Regular" w:cs="Times New Roman Regular"/>
                              <w:sz w:val="28"/>
                              <w:szCs w:val="28"/>
                            </w:rPr>
                            <w:fldChar w:fldCharType="end"/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upright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59264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67A04338">
                    <w:pPr>
                      <w:pStyle w:val="37"/>
                    </w:pPr>
                    <w:r>
                      <w:rPr>
                        <w:rFonts w:hint="default" w:ascii="Times New Roman Regular" w:hAnsi="Times New Roman Regular" w:cs="Times New Roman Regular"/>
                        <w:sz w:val="28"/>
                        <w:szCs w:val="28"/>
                      </w:rPr>
                      <w:fldChar w:fldCharType="begin"/>
                    </w:r>
                    <w:r>
                      <w:rPr>
                        <w:rFonts w:hint="default" w:ascii="Times New Roman Regular" w:hAnsi="Times New Roman Regular" w:cs="Times New Roman Regular"/>
                        <w:sz w:val="28"/>
                        <w:szCs w:val="28"/>
                      </w:rPr>
                      <w:instrText xml:space="preserve"> PAGE  \* MERGEFORMAT </w:instrText>
                    </w:r>
                    <w:r>
                      <w:rPr>
                        <w:rFonts w:hint="default" w:ascii="Times New Roman Regular" w:hAnsi="Times New Roman Regular" w:cs="Times New Roman Regular"/>
                        <w:sz w:val="28"/>
                        <w:szCs w:val="28"/>
                      </w:rPr>
                      <w:fldChar w:fldCharType="separate"/>
                    </w:r>
                    <w:r>
                      <w:rPr>
                        <w:rFonts w:hint="default" w:ascii="Times New Roman Regular" w:hAnsi="Times New Roman Regular" w:cs="Times New Roman Regular"/>
                        <w:sz w:val="28"/>
                        <w:szCs w:val="28"/>
                      </w:rPr>
                      <w:t>1</w:t>
                    </w:r>
                    <w:r>
                      <w:rPr>
                        <w:rFonts w:hint="default" w:ascii="Times New Roman Regular" w:hAnsi="Times New Roman Regular" w:cs="Times New Roman Regular"/>
                        <w:sz w:val="28"/>
                        <w:szCs w:val="28"/>
                      </w:rPr>
                      <w:fldChar w:fldCharType="end"/>
                    </w:r>
                  </w:p>
                </w:txbxContent>
              </v:textbox>
            </v:shape>
          </w:pict>
        </mc:Fallback>
      </mc:AlternateConten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tbl>
    <w:tblPr>
      <w:tblStyle w:val="111"/>
      <w:tblW w:w="0" w:type="auto"/>
      <w:tblInd w:w="0" w:type="dxa"/>
      <w:tblBorders>
        <w:top w:val="none" w:color="auto" w:sz="0" w:space="0"/>
        <w:left w:val="none" w:color="auto" w:sz="0" w:space="0"/>
        <w:bottom w:val="none" w:color="auto" w:sz="0" w:space="0"/>
        <w:right w:val="none" w:color="auto" w:sz="0" w:space="0"/>
        <w:insideH w:val="none" w:color="auto" w:sz="0" w:space="0"/>
        <w:insideV w:val="none" w:color="auto" w:sz="0" w:space="0"/>
      </w:tblBorders>
      <w:tblLayout w:type="autofit"/>
      <w:tblCellMar>
        <w:left w:w="108" w:type="dxa"/>
        <w:right w:w="108" w:type="dxa"/>
      </w:tblCellMar>
    </w:tblPr>
    <w:tblGrid>
      <w:gridCol w:w="4785"/>
      <w:gridCol w:w="4786"/>
    </w:tblGrid>
    <w:tr w14:paraId="6199B7A1">
      <w:tc>
        <w:tcPr>
          <w:tcW w:w="4785" w:type="dxa"/>
        </w:tcPr>
        <w:p w14:paraId="6C7F7E73">
          <w:pPr>
            <w:pStyle w:val="40"/>
            <w:rPr>
              <w:rFonts w:hint="default" w:ascii="Times New Roman Regular" w:hAnsi="Times New Roman Regular" w:cs="Times New Roman Regular"/>
              <w:sz w:val="28"/>
              <w:szCs w:val="28"/>
              <w:vertAlign w:val="baseline"/>
              <w:lang w:val="en-US"/>
            </w:rPr>
          </w:pPr>
          <w:r>
            <w:rPr>
              <w:rFonts w:hint="default" w:ascii="Times New Roman Regular" w:hAnsi="Times New Roman Regular" w:cs="Times New Roman Regular"/>
              <w:sz w:val="28"/>
              <w:szCs w:val="28"/>
              <w:vertAlign w:val="baseline"/>
              <w:lang w:val="en-US"/>
            </w:rPr>
            <w:t>Проектирование</w:t>
          </w:r>
        </w:p>
      </w:tc>
      <w:tc>
        <w:tcPr>
          <w:tcW w:w="4786" w:type="dxa"/>
        </w:tcPr>
        <w:p w14:paraId="35AAB0CB">
          <w:pPr>
            <w:pStyle w:val="40"/>
            <w:jc w:val="right"/>
            <w:rPr>
              <w:rFonts w:hint="default" w:ascii="Times New Roman Regular" w:hAnsi="Times New Roman Regular" w:cs="Times New Roman Regular"/>
              <w:sz w:val="28"/>
              <w:szCs w:val="28"/>
              <w:vertAlign w:val="baseline"/>
              <w:lang w:val="en-US"/>
            </w:rPr>
          </w:pPr>
          <w:r>
            <w:rPr>
              <w:rFonts w:hint="default" w:ascii="Times New Roman Regular" w:hAnsi="Times New Roman Regular" w:cs="Times New Roman Regular"/>
              <w:sz w:val="28"/>
              <w:szCs w:val="28"/>
              <w:vertAlign w:val="baseline"/>
              <w:lang w:val="en-US"/>
            </w:rPr>
            <w:t>Михайлов Роман, 3093</w:t>
          </w:r>
        </w:p>
      </w:tc>
    </w:tr>
  </w:tbl>
  <w:p w14:paraId="77A9F3BB">
    <w:pPr>
      <w:pStyle w:val="40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A7AAA7C2"/>
    <w:multiLevelType w:val="singleLevel"/>
    <w:tmpl w:val="A7AAA7C2"/>
    <w:lvl w:ilvl="0" w:tentative="0">
      <w:start w:val="1"/>
      <w:numFmt w:val="decimal"/>
      <w:suff w:val="space"/>
      <w:lvlText w:val="%1."/>
      <w:lvlJc w:val="left"/>
    </w:lvl>
  </w:abstractNum>
  <w:abstractNum w:abstractNumId="1">
    <w:nsid w:val="FFBF47D6"/>
    <w:multiLevelType w:val="singleLevel"/>
    <w:tmpl w:val="FFBF47D6"/>
    <w:lvl w:ilvl="0" w:tentative="0">
      <w:start w:val="1"/>
      <w:numFmt w:val="decimal"/>
      <w:suff w:val="space"/>
      <w:lvlText w:val="%1."/>
      <w:lvlJc w:val="left"/>
    </w:lvl>
  </w:abstractNum>
  <w:abstractNum w:abstractNumId="2">
    <w:nsid w:val="FFBF5B87"/>
    <w:multiLevelType w:val="singleLevel"/>
    <w:tmpl w:val="FFBF5B87"/>
    <w:lvl w:ilvl="0" w:tentative="0">
      <w:start w:val="1"/>
      <w:numFmt w:val="decimal"/>
      <w:suff w:val="space"/>
      <w:lvlText w:val="%1."/>
      <w:lvlJc w:val="left"/>
    </w:lvl>
  </w:abstractNum>
  <w:abstractNum w:abstractNumId="3">
    <w:nsid w:val="FFFFFF7C"/>
    <w:multiLevelType w:val="singleLevel"/>
    <w:tmpl w:val="FFFFFF7C"/>
    <w:lvl w:ilvl="0" w:tentative="0">
      <w:start w:val="1"/>
      <w:numFmt w:val="decimal"/>
      <w:pStyle w:val="82"/>
      <w:lvlText w:val="%1."/>
      <w:lvlJc w:val="left"/>
      <w:pPr>
        <w:tabs>
          <w:tab w:val="left" w:pos="2040"/>
        </w:tabs>
        <w:ind w:left="2040" w:leftChars="800" w:hanging="360" w:hangingChars="200"/>
      </w:pPr>
    </w:lvl>
  </w:abstractNum>
  <w:abstractNum w:abstractNumId="4">
    <w:nsid w:val="FFFFFF7D"/>
    <w:multiLevelType w:val="singleLevel"/>
    <w:tmpl w:val="FFFFFF7D"/>
    <w:lvl w:ilvl="0" w:tentative="0">
      <w:start w:val="1"/>
      <w:numFmt w:val="decimal"/>
      <w:pStyle w:val="81"/>
      <w:lvlText w:val="%1."/>
      <w:lvlJc w:val="left"/>
      <w:pPr>
        <w:tabs>
          <w:tab w:val="left" w:pos="1620"/>
        </w:tabs>
        <w:ind w:left="1620" w:leftChars="600" w:hanging="360" w:hangingChars="200"/>
      </w:pPr>
    </w:lvl>
  </w:abstractNum>
  <w:abstractNum w:abstractNumId="5">
    <w:nsid w:val="FFFFFF7E"/>
    <w:multiLevelType w:val="singleLevel"/>
    <w:tmpl w:val="FFFFFF7E"/>
    <w:lvl w:ilvl="0" w:tentative="0">
      <w:start w:val="1"/>
      <w:numFmt w:val="decimal"/>
      <w:pStyle w:val="80"/>
      <w:lvlText w:val="%1."/>
      <w:lvlJc w:val="left"/>
      <w:pPr>
        <w:tabs>
          <w:tab w:val="left" w:pos="1200"/>
        </w:tabs>
        <w:ind w:left="1200" w:leftChars="400" w:hanging="360" w:hangingChars="200"/>
      </w:pPr>
    </w:lvl>
  </w:abstractNum>
  <w:abstractNum w:abstractNumId="6">
    <w:nsid w:val="FFFFFF7F"/>
    <w:multiLevelType w:val="singleLevel"/>
    <w:tmpl w:val="FFFFFF7F"/>
    <w:lvl w:ilvl="0" w:tentative="0">
      <w:start w:val="1"/>
      <w:numFmt w:val="decimal"/>
      <w:pStyle w:val="79"/>
      <w:lvlText w:val="%1."/>
      <w:lvlJc w:val="left"/>
      <w:pPr>
        <w:tabs>
          <w:tab w:val="left" w:pos="780"/>
        </w:tabs>
        <w:ind w:left="780" w:leftChars="200" w:hanging="360" w:hangingChars="200"/>
      </w:pPr>
    </w:lvl>
  </w:abstractNum>
  <w:abstractNum w:abstractNumId="7">
    <w:nsid w:val="FFFFFF80"/>
    <w:multiLevelType w:val="singleLevel"/>
    <w:tmpl w:val="FFFFFF80"/>
    <w:lvl w:ilvl="0" w:tentative="0">
      <w:start w:val="1"/>
      <w:numFmt w:val="bullet"/>
      <w:pStyle w:val="72"/>
      <w:lvlText w:val=""/>
      <w:lvlJc w:val="left"/>
      <w:pPr>
        <w:tabs>
          <w:tab w:val="left" w:pos="2040"/>
        </w:tabs>
        <w:ind w:left="2040" w:leftChars="800" w:hanging="360" w:hangingChars="200"/>
      </w:pPr>
      <w:rPr>
        <w:rFonts w:hint="default" w:ascii="Wingdings" w:hAnsi="Wingdings"/>
      </w:rPr>
    </w:lvl>
  </w:abstractNum>
  <w:abstractNum w:abstractNumId="8">
    <w:nsid w:val="FFFFFF81"/>
    <w:multiLevelType w:val="singleLevel"/>
    <w:tmpl w:val="FFFFFF81"/>
    <w:lvl w:ilvl="0" w:tentative="0">
      <w:start w:val="1"/>
      <w:numFmt w:val="bullet"/>
      <w:pStyle w:val="71"/>
      <w:lvlText w:val=""/>
      <w:lvlJc w:val="left"/>
      <w:pPr>
        <w:tabs>
          <w:tab w:val="left" w:pos="1620"/>
        </w:tabs>
        <w:ind w:left="1620" w:leftChars="600" w:hanging="360" w:hangingChars="200"/>
      </w:pPr>
      <w:rPr>
        <w:rFonts w:hint="default" w:ascii="Wingdings" w:hAnsi="Wingdings"/>
      </w:rPr>
    </w:lvl>
  </w:abstractNum>
  <w:abstractNum w:abstractNumId="9">
    <w:nsid w:val="FFFFFF82"/>
    <w:multiLevelType w:val="singleLevel"/>
    <w:tmpl w:val="FFFFFF82"/>
    <w:lvl w:ilvl="0" w:tentative="0">
      <w:start w:val="1"/>
      <w:numFmt w:val="bullet"/>
      <w:pStyle w:val="70"/>
      <w:lvlText w:val=""/>
      <w:lvlJc w:val="left"/>
      <w:pPr>
        <w:tabs>
          <w:tab w:val="left" w:pos="1200"/>
        </w:tabs>
        <w:ind w:left="1200" w:leftChars="400" w:hanging="360" w:hangingChars="200"/>
      </w:pPr>
      <w:rPr>
        <w:rFonts w:hint="default" w:ascii="Wingdings" w:hAnsi="Wingdings"/>
      </w:rPr>
    </w:lvl>
  </w:abstractNum>
  <w:abstractNum w:abstractNumId="10">
    <w:nsid w:val="FFFFFF83"/>
    <w:multiLevelType w:val="singleLevel"/>
    <w:tmpl w:val="FFFFFF83"/>
    <w:lvl w:ilvl="0" w:tentative="0">
      <w:start w:val="1"/>
      <w:numFmt w:val="bullet"/>
      <w:pStyle w:val="69"/>
      <w:lvlText w:val=""/>
      <w:lvlJc w:val="left"/>
      <w:pPr>
        <w:tabs>
          <w:tab w:val="left" w:pos="780"/>
        </w:tabs>
        <w:ind w:left="780" w:leftChars="200" w:hanging="360" w:hangingChars="200"/>
      </w:pPr>
      <w:rPr>
        <w:rFonts w:hint="default" w:ascii="Wingdings" w:hAnsi="Wingdings"/>
      </w:rPr>
    </w:lvl>
  </w:abstractNum>
  <w:abstractNum w:abstractNumId="11">
    <w:nsid w:val="FFFFFF88"/>
    <w:multiLevelType w:val="singleLevel"/>
    <w:tmpl w:val="FFFFFF88"/>
    <w:lvl w:ilvl="0" w:tentative="0">
      <w:start w:val="1"/>
      <w:numFmt w:val="decimal"/>
      <w:pStyle w:val="78"/>
      <w:lvlText w:val="%1."/>
      <w:lvlJc w:val="left"/>
      <w:pPr>
        <w:tabs>
          <w:tab w:val="left" w:pos="360"/>
        </w:tabs>
        <w:ind w:left="360" w:hanging="360" w:hangingChars="200"/>
      </w:pPr>
    </w:lvl>
  </w:abstractNum>
  <w:abstractNum w:abstractNumId="12">
    <w:nsid w:val="FFFFFF89"/>
    <w:multiLevelType w:val="singleLevel"/>
    <w:tmpl w:val="FFFFFF89"/>
    <w:lvl w:ilvl="0" w:tentative="0">
      <w:start w:val="1"/>
      <w:numFmt w:val="bullet"/>
      <w:pStyle w:val="68"/>
      <w:lvlText w:val=""/>
      <w:lvlJc w:val="left"/>
      <w:pPr>
        <w:tabs>
          <w:tab w:val="left" w:pos="360"/>
        </w:tabs>
        <w:ind w:left="360" w:hanging="360" w:hangingChars="200"/>
      </w:pPr>
      <w:rPr>
        <w:rFonts w:hint="default" w:ascii="Wingdings" w:hAnsi="Wingdings"/>
      </w:rPr>
    </w:lvl>
  </w:abstractNum>
  <w:num w:numId="1">
    <w:abstractNumId w:val="12"/>
  </w:num>
  <w:num w:numId="2">
    <w:abstractNumId w:val="10"/>
  </w:num>
  <w:num w:numId="3">
    <w:abstractNumId w:val="9"/>
  </w:num>
  <w:num w:numId="4">
    <w:abstractNumId w:val="8"/>
  </w:num>
  <w:num w:numId="5">
    <w:abstractNumId w:val="7"/>
  </w:num>
  <w:num w:numId="6">
    <w:abstractNumId w:val="11"/>
  </w:num>
  <w:num w:numId="7">
    <w:abstractNumId w:val="6"/>
  </w:num>
  <w:num w:numId="8">
    <w:abstractNumId w:val="5"/>
  </w:num>
  <w:num w:numId="9">
    <w:abstractNumId w:val="4"/>
  </w:num>
  <w:num w:numId="10">
    <w:abstractNumId w:val="3"/>
  </w:num>
  <w:num w:numId="11">
    <w:abstractNumId w:val="2"/>
  </w:num>
  <w:num w:numId="12">
    <w:abstractNumId w:val="1"/>
  </w:num>
  <w:num w:numId="1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7"/>
  <w:displayBackgroundShape w:val="1"/>
  <w:embedSystemFonts/>
  <w:bordersDoNotSurroundHeader w:val="1"/>
  <w:bordersDoNotSurroundFooter w:val="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cumentProtection w:enforcement="0"/>
  <w:defaultTabStop w:val="720"/>
  <w:hyphenationZone w:val="360"/>
  <w:drawingGridVerticalSpacing w:val="156"/>
  <w:displayHorizontalDrawingGridEvery w:val="0"/>
  <w:displayVerticalDrawingGridEvery w:val="2"/>
  <w:characterSpacingControl w:val="doNotCompress"/>
  <w:compat>
    <w:spaceForUL/>
    <w:doNotLeaveBackslashAlone/>
    <w:ulTrailSpace/>
    <w:doNotExpandShiftReturn/>
    <w:footnoteLayoutLikeWW8/>
    <w:shapeLayoutLikeWW8/>
    <w:alignTablesRowByRow/>
    <w:forgetLastTabAlignment/>
    <w:adjustLineHeightInTable/>
    <w:doNotUseHTMLParagraphAutoSpacing/>
    <w:layoutRawTableWidth/>
    <w:layoutTableRowsApart/>
    <w:useWord97LineBreakRules/>
    <w:doNotBreakWrappedTables/>
    <w:doNotSnapToGridInCell/>
    <w:selectFldWithFirstOrLastChar/>
    <w:doNotWrapTextWithPunct/>
    <w:doNotUseEastAsianBreakRules/>
    <w:useWord2002TableStyleRules/>
    <w:growAutofit/>
    <w:useNormalStyleForList/>
    <w:useAltKinsokuLineBreakRules/>
    <w:allowSpaceOfSameStyleInTable/>
    <w:doNotSuppressIndentation/>
    <w:doNotAutofitConstrainedTables/>
    <w:autofitToFirstFixedWidthCell/>
    <w:displayHangulFixedWidth/>
    <w:doNotVertAlignCellWithSp/>
    <w:doNotBreakConstrainedForcedTable/>
    <w:doNotVertAlignInTxbx/>
    <w:useAnsiKerningPairs/>
    <w:cachedColBalanc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7F7C0957"/>
    <w:rsid w:val="00050A31"/>
    <w:rsid w:val="000716D2"/>
    <w:rsid w:val="00071AAB"/>
    <w:rsid w:val="000B76C4"/>
    <w:rsid w:val="000C5610"/>
    <w:rsid w:val="000E6552"/>
    <w:rsid w:val="000F3A4F"/>
    <w:rsid w:val="000F59AC"/>
    <w:rsid w:val="001364FE"/>
    <w:rsid w:val="001368DD"/>
    <w:rsid w:val="00147DB3"/>
    <w:rsid w:val="001518A5"/>
    <w:rsid w:val="00170095"/>
    <w:rsid w:val="00170E4F"/>
    <w:rsid w:val="001743F4"/>
    <w:rsid w:val="00187C33"/>
    <w:rsid w:val="001936B7"/>
    <w:rsid w:val="00196AB1"/>
    <w:rsid w:val="00201333"/>
    <w:rsid w:val="00210FA7"/>
    <w:rsid w:val="00216417"/>
    <w:rsid w:val="0026631D"/>
    <w:rsid w:val="002C2F53"/>
    <w:rsid w:val="0033518C"/>
    <w:rsid w:val="003437C2"/>
    <w:rsid w:val="00377186"/>
    <w:rsid w:val="003A1C03"/>
    <w:rsid w:val="00414627"/>
    <w:rsid w:val="00425D63"/>
    <w:rsid w:val="004643D8"/>
    <w:rsid w:val="00497C24"/>
    <w:rsid w:val="004C7BA5"/>
    <w:rsid w:val="004E7628"/>
    <w:rsid w:val="004F48F2"/>
    <w:rsid w:val="005149B1"/>
    <w:rsid w:val="005647F2"/>
    <w:rsid w:val="005662D1"/>
    <w:rsid w:val="00573A09"/>
    <w:rsid w:val="005A4526"/>
    <w:rsid w:val="005C1B16"/>
    <w:rsid w:val="005E53D0"/>
    <w:rsid w:val="006002EB"/>
    <w:rsid w:val="006128EF"/>
    <w:rsid w:val="006264B4"/>
    <w:rsid w:val="00643033"/>
    <w:rsid w:val="00644CC3"/>
    <w:rsid w:val="00661468"/>
    <w:rsid w:val="006649F0"/>
    <w:rsid w:val="0067245D"/>
    <w:rsid w:val="0068470E"/>
    <w:rsid w:val="00695DCD"/>
    <w:rsid w:val="006A05CC"/>
    <w:rsid w:val="006A35A7"/>
    <w:rsid w:val="007152D7"/>
    <w:rsid w:val="00746C14"/>
    <w:rsid w:val="007C2C59"/>
    <w:rsid w:val="00801F23"/>
    <w:rsid w:val="00837632"/>
    <w:rsid w:val="0085640F"/>
    <w:rsid w:val="008567AA"/>
    <w:rsid w:val="00892712"/>
    <w:rsid w:val="008A680A"/>
    <w:rsid w:val="008B0BB0"/>
    <w:rsid w:val="008E6C4B"/>
    <w:rsid w:val="008F18C0"/>
    <w:rsid w:val="00907648"/>
    <w:rsid w:val="00930FDE"/>
    <w:rsid w:val="00984C93"/>
    <w:rsid w:val="00987CE1"/>
    <w:rsid w:val="0099405C"/>
    <w:rsid w:val="009C600F"/>
    <w:rsid w:val="009D3723"/>
    <w:rsid w:val="009E04F2"/>
    <w:rsid w:val="00A03B7B"/>
    <w:rsid w:val="00A200C9"/>
    <w:rsid w:val="00A250D5"/>
    <w:rsid w:val="00A32F56"/>
    <w:rsid w:val="00A36028"/>
    <w:rsid w:val="00A91424"/>
    <w:rsid w:val="00AA2C77"/>
    <w:rsid w:val="00AC3FB9"/>
    <w:rsid w:val="00AC702A"/>
    <w:rsid w:val="00AD226F"/>
    <w:rsid w:val="00B13A52"/>
    <w:rsid w:val="00B24CF4"/>
    <w:rsid w:val="00B26993"/>
    <w:rsid w:val="00B4570C"/>
    <w:rsid w:val="00B5208C"/>
    <w:rsid w:val="00B74876"/>
    <w:rsid w:val="00BB7C2B"/>
    <w:rsid w:val="00BC1664"/>
    <w:rsid w:val="00BC2546"/>
    <w:rsid w:val="00C05085"/>
    <w:rsid w:val="00C1593D"/>
    <w:rsid w:val="00C56C7E"/>
    <w:rsid w:val="00C776A4"/>
    <w:rsid w:val="00CA2C6C"/>
    <w:rsid w:val="00CC0600"/>
    <w:rsid w:val="00CC78AC"/>
    <w:rsid w:val="00CF7953"/>
    <w:rsid w:val="00D07232"/>
    <w:rsid w:val="00D10245"/>
    <w:rsid w:val="00D21BDD"/>
    <w:rsid w:val="00D65F07"/>
    <w:rsid w:val="00D92BB7"/>
    <w:rsid w:val="00DC76D2"/>
    <w:rsid w:val="00DD30ED"/>
    <w:rsid w:val="00E64C21"/>
    <w:rsid w:val="00EC24C6"/>
    <w:rsid w:val="00EF2933"/>
    <w:rsid w:val="00F05146"/>
    <w:rsid w:val="00F1115D"/>
    <w:rsid w:val="00F3513C"/>
    <w:rsid w:val="00F465C5"/>
    <w:rsid w:val="00F5180D"/>
    <w:rsid w:val="00F51B21"/>
    <w:rsid w:val="00F51D87"/>
    <w:rsid w:val="00F8455C"/>
    <w:rsid w:val="2FCFEB3A"/>
    <w:rsid w:val="3F5F3A6A"/>
    <w:rsid w:val="5FF76D2F"/>
    <w:rsid w:val="6C7B8FA2"/>
    <w:rsid w:val="77A470C6"/>
    <w:rsid w:val="79F3D417"/>
    <w:rsid w:val="7B5E967D"/>
    <w:rsid w:val="7F7C0957"/>
    <w:rsid w:val="A7EF268B"/>
    <w:rsid w:val="BBDD96F5"/>
    <w:rsid w:val="D7C57632"/>
    <w:rsid w:val="E49E07D6"/>
    <w:rsid w:val="EB7A9DF6"/>
    <w:rsid w:val="EFB34FFE"/>
    <w:rsid w:val="F5F54176"/>
    <w:rsid w:val="F5FD7B4C"/>
    <w:rsid w:val="F7FB6CF2"/>
    <w:rsid w:val="FFECD06C"/>
    <w:rsid w:val="FFFF73E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paragraph" w:styleId="3">
    <w:name w:val="heading 2"/>
    <w:basedOn w:val="1"/>
    <w:next w:val="1"/>
    <w:semiHidden/>
    <w:unhideWhenUsed/>
    <w:qFormat/>
    <w:uiPriority w:val="0"/>
    <w:pPr>
      <w:keepNext/>
      <w:keepLines/>
      <w:spacing w:before="260" w:after="260" w:line="416" w:lineRule="auto"/>
      <w:outlineLvl w:val="1"/>
    </w:pPr>
    <w:rPr>
      <w:b/>
      <w:bCs/>
      <w:sz w:val="32"/>
      <w:szCs w:val="32"/>
    </w:rPr>
  </w:style>
  <w:style w:type="paragraph" w:styleId="4">
    <w:name w:val="heading 3"/>
    <w:basedOn w:val="1"/>
    <w:next w:val="1"/>
    <w:semiHidden/>
    <w:unhideWhenUsed/>
    <w:qFormat/>
    <w:uiPriority w:val="0"/>
    <w:pPr>
      <w:keepNext/>
      <w:keepLines/>
      <w:spacing w:before="260" w:after="260" w:line="416" w:lineRule="auto"/>
      <w:outlineLvl w:val="2"/>
    </w:pPr>
    <w:rPr>
      <w:b/>
      <w:bCs/>
      <w:sz w:val="32"/>
      <w:szCs w:val="32"/>
    </w:rPr>
  </w:style>
  <w:style w:type="paragraph" w:styleId="5">
    <w:name w:val="heading 4"/>
    <w:basedOn w:val="1"/>
    <w:next w:val="1"/>
    <w:semiHidden/>
    <w:unhideWhenUsed/>
    <w:qFormat/>
    <w:uiPriority w:val="0"/>
    <w:pPr>
      <w:keepNext/>
      <w:keepLines/>
      <w:spacing w:before="280" w:after="290" w:line="376" w:lineRule="auto"/>
      <w:outlineLvl w:val="3"/>
    </w:pPr>
    <w:rPr>
      <w:b/>
      <w:bCs/>
      <w:sz w:val="28"/>
      <w:szCs w:val="28"/>
    </w:rPr>
  </w:style>
  <w:style w:type="paragraph" w:styleId="6">
    <w:name w:val="heading 5"/>
    <w:basedOn w:val="1"/>
    <w:next w:val="1"/>
    <w:semiHidden/>
    <w:unhideWhenUsed/>
    <w:qFormat/>
    <w:uiPriority w:val="0"/>
    <w:pPr>
      <w:keepNext/>
      <w:keepLines/>
      <w:spacing w:before="280" w:after="290" w:line="376" w:lineRule="auto"/>
      <w:outlineLvl w:val="4"/>
    </w:pPr>
    <w:rPr>
      <w:b/>
      <w:bCs/>
      <w:sz w:val="28"/>
      <w:szCs w:val="28"/>
    </w:rPr>
  </w:style>
  <w:style w:type="paragraph" w:styleId="7">
    <w:name w:val="heading 6"/>
    <w:basedOn w:val="1"/>
    <w:next w:val="1"/>
    <w:semiHidden/>
    <w:unhideWhenUsed/>
    <w:qFormat/>
    <w:uiPriority w:val="0"/>
    <w:pPr>
      <w:keepNext/>
      <w:keepLines/>
      <w:spacing w:before="240" w:after="64" w:line="320" w:lineRule="auto"/>
      <w:outlineLvl w:val="5"/>
    </w:pPr>
    <w:rPr>
      <w:b/>
      <w:bCs/>
      <w:sz w:val="24"/>
      <w:szCs w:val="24"/>
    </w:rPr>
  </w:style>
  <w:style w:type="paragraph" w:styleId="8">
    <w:name w:val="heading 7"/>
    <w:basedOn w:val="1"/>
    <w:next w:val="1"/>
    <w:semiHidden/>
    <w:unhideWhenUsed/>
    <w:qFormat/>
    <w:uiPriority w:val="0"/>
    <w:pPr>
      <w:keepNext/>
      <w:keepLines/>
      <w:spacing w:before="240" w:after="64" w:line="320" w:lineRule="auto"/>
      <w:outlineLvl w:val="6"/>
    </w:pPr>
    <w:rPr>
      <w:b/>
      <w:bCs/>
      <w:sz w:val="24"/>
      <w:szCs w:val="24"/>
    </w:rPr>
  </w:style>
  <w:style w:type="paragraph" w:styleId="9">
    <w:name w:val="heading 8"/>
    <w:basedOn w:val="1"/>
    <w:next w:val="1"/>
    <w:semiHidden/>
    <w:unhideWhenUsed/>
    <w:qFormat/>
    <w:uiPriority w:val="0"/>
    <w:pPr>
      <w:keepNext/>
      <w:keepLines/>
      <w:spacing w:before="240" w:after="64" w:line="320" w:lineRule="auto"/>
      <w:outlineLvl w:val="7"/>
    </w:pPr>
    <w:rPr>
      <w:sz w:val="24"/>
      <w:szCs w:val="24"/>
    </w:rPr>
  </w:style>
  <w:style w:type="paragraph" w:styleId="10">
    <w:name w:val="heading 9"/>
    <w:basedOn w:val="1"/>
    <w:next w:val="1"/>
    <w:semiHidden/>
    <w:unhideWhenUsed/>
    <w:qFormat/>
    <w:uiPriority w:val="0"/>
    <w:pPr>
      <w:keepNext/>
      <w:keepLines/>
      <w:spacing w:before="240" w:after="64" w:line="320" w:lineRule="auto"/>
      <w:outlineLvl w:val="8"/>
    </w:pPr>
    <w:rPr>
      <w:szCs w:val="21"/>
    </w:rPr>
  </w:style>
  <w:style w:type="character" w:default="1" w:styleId="11">
    <w:name w:val="Default Paragraph Font"/>
    <w:semiHidden/>
    <w:uiPriority w:val="0"/>
  </w:style>
  <w:style w:type="table" w:default="1" w:styleId="1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3">
    <w:name w:val="Balloon Text"/>
    <w:basedOn w:val="1"/>
    <w:uiPriority w:val="0"/>
    <w:rPr>
      <w:sz w:val="16"/>
      <w:szCs w:val="16"/>
    </w:rPr>
  </w:style>
  <w:style w:type="paragraph" w:styleId="14">
    <w:name w:val="Block Text"/>
    <w:basedOn w:val="1"/>
    <w:uiPriority w:val="0"/>
    <w:pPr>
      <w:spacing w:after="120"/>
      <w:ind w:left="1440" w:leftChars="700" w:right="1440" w:rightChars="700"/>
    </w:pPr>
  </w:style>
  <w:style w:type="paragraph" w:styleId="15">
    <w:name w:val="Body Text"/>
    <w:basedOn w:val="1"/>
    <w:uiPriority w:val="0"/>
    <w:pPr>
      <w:spacing w:after="120"/>
    </w:pPr>
  </w:style>
  <w:style w:type="paragraph" w:styleId="16">
    <w:name w:val="Body Text 2"/>
    <w:basedOn w:val="1"/>
    <w:uiPriority w:val="0"/>
    <w:pPr>
      <w:spacing w:after="120" w:line="480" w:lineRule="auto"/>
    </w:pPr>
  </w:style>
  <w:style w:type="paragraph" w:styleId="17">
    <w:name w:val="Body Text 3"/>
    <w:basedOn w:val="1"/>
    <w:uiPriority w:val="0"/>
    <w:pPr>
      <w:spacing w:after="120"/>
    </w:pPr>
    <w:rPr>
      <w:sz w:val="16"/>
      <w:szCs w:val="16"/>
    </w:rPr>
  </w:style>
  <w:style w:type="paragraph" w:styleId="18">
    <w:name w:val="Body Text First Indent"/>
    <w:basedOn w:val="15"/>
    <w:uiPriority w:val="0"/>
    <w:pPr>
      <w:ind w:firstLine="420" w:firstLineChars="100"/>
    </w:pPr>
  </w:style>
  <w:style w:type="paragraph" w:styleId="19">
    <w:name w:val="Body Text Indent"/>
    <w:basedOn w:val="1"/>
    <w:uiPriority w:val="0"/>
    <w:pPr>
      <w:spacing w:after="120"/>
      <w:ind w:left="420" w:leftChars="200"/>
    </w:pPr>
  </w:style>
  <w:style w:type="paragraph" w:styleId="20">
    <w:name w:val="Body Text First Indent 2"/>
    <w:basedOn w:val="19"/>
    <w:uiPriority w:val="0"/>
    <w:pPr>
      <w:ind w:firstLine="420" w:firstLineChars="200"/>
    </w:pPr>
  </w:style>
  <w:style w:type="paragraph" w:styleId="21">
    <w:name w:val="Body Text Indent 2"/>
    <w:basedOn w:val="1"/>
    <w:uiPriority w:val="0"/>
    <w:pPr>
      <w:spacing w:after="120" w:line="480" w:lineRule="auto"/>
      <w:ind w:left="420" w:leftChars="200"/>
    </w:pPr>
  </w:style>
  <w:style w:type="paragraph" w:styleId="22">
    <w:name w:val="Body Text Indent 3"/>
    <w:basedOn w:val="1"/>
    <w:uiPriority w:val="0"/>
    <w:pPr>
      <w:spacing w:after="120"/>
      <w:ind w:left="420" w:leftChars="200"/>
    </w:pPr>
    <w:rPr>
      <w:sz w:val="16"/>
      <w:szCs w:val="16"/>
    </w:rPr>
  </w:style>
  <w:style w:type="paragraph" w:styleId="23">
    <w:name w:val="caption"/>
    <w:basedOn w:val="1"/>
    <w:next w:val="1"/>
    <w:semiHidden/>
    <w:unhideWhenUsed/>
    <w:qFormat/>
    <w:uiPriority w:val="0"/>
    <w:rPr>
      <w:rFonts w:ascii="Arial" w:hAnsi="Arial" w:eastAsia="SimHei" w:cs="Arial"/>
      <w:sz w:val="20"/>
    </w:rPr>
  </w:style>
  <w:style w:type="paragraph" w:styleId="24">
    <w:name w:val="Closing"/>
    <w:basedOn w:val="1"/>
    <w:uiPriority w:val="0"/>
    <w:pPr>
      <w:ind w:left="100" w:leftChars="2100"/>
    </w:pPr>
  </w:style>
  <w:style w:type="character" w:styleId="25">
    <w:name w:val="annotation reference"/>
    <w:basedOn w:val="11"/>
    <w:uiPriority w:val="0"/>
    <w:rPr>
      <w:sz w:val="21"/>
      <w:szCs w:val="21"/>
    </w:rPr>
  </w:style>
  <w:style w:type="paragraph" w:styleId="26">
    <w:name w:val="annotation text"/>
    <w:basedOn w:val="1"/>
    <w:uiPriority w:val="0"/>
    <w:pPr>
      <w:jc w:val="left"/>
    </w:pPr>
  </w:style>
  <w:style w:type="paragraph" w:styleId="27">
    <w:name w:val="annotation subject"/>
    <w:basedOn w:val="26"/>
    <w:next w:val="26"/>
    <w:uiPriority w:val="0"/>
    <w:rPr>
      <w:b/>
      <w:bCs/>
    </w:rPr>
  </w:style>
  <w:style w:type="paragraph" w:styleId="28">
    <w:name w:val="Date"/>
    <w:basedOn w:val="1"/>
    <w:next w:val="1"/>
    <w:uiPriority w:val="0"/>
    <w:pPr>
      <w:ind w:left="100" w:leftChars="2500"/>
    </w:pPr>
  </w:style>
  <w:style w:type="paragraph" w:styleId="29">
    <w:name w:val="Document Map"/>
    <w:basedOn w:val="1"/>
    <w:uiPriority w:val="0"/>
    <w:pPr>
      <w:shd w:val="clear" w:color="auto" w:fill="000080"/>
    </w:pPr>
  </w:style>
  <w:style w:type="paragraph" w:styleId="30">
    <w:name w:val="E-mail Signature"/>
    <w:basedOn w:val="1"/>
    <w:uiPriority w:val="0"/>
  </w:style>
  <w:style w:type="character" w:styleId="31">
    <w:name w:val="Emphasis"/>
    <w:basedOn w:val="11"/>
    <w:qFormat/>
    <w:uiPriority w:val="0"/>
    <w:rPr>
      <w:i/>
      <w:iCs/>
    </w:rPr>
  </w:style>
  <w:style w:type="character" w:styleId="32">
    <w:name w:val="endnote reference"/>
    <w:basedOn w:val="11"/>
    <w:uiPriority w:val="0"/>
    <w:rPr>
      <w:vertAlign w:val="superscript"/>
    </w:rPr>
  </w:style>
  <w:style w:type="paragraph" w:styleId="33">
    <w:name w:val="endnote text"/>
    <w:basedOn w:val="1"/>
    <w:uiPriority w:val="0"/>
    <w:pPr>
      <w:snapToGrid w:val="0"/>
      <w:jc w:val="left"/>
    </w:pPr>
  </w:style>
  <w:style w:type="paragraph" w:styleId="34">
    <w:name w:val="envelope address"/>
    <w:basedOn w:val="1"/>
    <w:uiPriority w:val="0"/>
    <w:pPr>
      <w:framePr w:w="7920" w:h="1980" w:hRule="exact" w:hSpace="180" w:wrap="auto" w:vAnchor="margin" w:hAnchor="page" w:xAlign="center" w:yAlign="bottom"/>
      <w:snapToGrid w:val="0"/>
      <w:ind w:left="100" w:leftChars="1400"/>
    </w:pPr>
    <w:rPr>
      <w:rFonts w:ascii="Arial" w:hAnsi="Arial" w:cs="Arial"/>
      <w:sz w:val="24"/>
      <w:szCs w:val="24"/>
    </w:rPr>
  </w:style>
  <w:style w:type="paragraph" w:styleId="35">
    <w:name w:val="envelope return"/>
    <w:basedOn w:val="1"/>
    <w:uiPriority w:val="0"/>
    <w:pPr>
      <w:snapToGrid w:val="0"/>
    </w:pPr>
    <w:rPr>
      <w:rFonts w:ascii="Arial" w:hAnsi="Arial" w:cs="Arial"/>
    </w:rPr>
  </w:style>
  <w:style w:type="character" w:styleId="36">
    <w:name w:val="FollowedHyperlink"/>
    <w:basedOn w:val="11"/>
    <w:uiPriority w:val="0"/>
    <w:rPr>
      <w:color w:val="800080"/>
      <w:u w:val="single"/>
    </w:rPr>
  </w:style>
  <w:style w:type="paragraph" w:styleId="37">
    <w:name w:val="footer"/>
    <w:basedOn w:val="1"/>
    <w:uiPriority w:val="0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styleId="38">
    <w:name w:val="footnote reference"/>
    <w:basedOn w:val="11"/>
    <w:uiPriority w:val="0"/>
    <w:rPr>
      <w:vertAlign w:val="superscript"/>
    </w:rPr>
  </w:style>
  <w:style w:type="paragraph" w:styleId="39">
    <w:name w:val="footnote text"/>
    <w:basedOn w:val="1"/>
    <w:uiPriority w:val="0"/>
    <w:pPr>
      <w:snapToGrid w:val="0"/>
      <w:jc w:val="left"/>
    </w:pPr>
    <w:rPr>
      <w:sz w:val="18"/>
      <w:szCs w:val="18"/>
    </w:rPr>
  </w:style>
  <w:style w:type="paragraph" w:styleId="40">
    <w:name w:val="header"/>
    <w:basedOn w:val="1"/>
    <w:uiPriority w:val="0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character" w:styleId="41">
    <w:name w:val="HTML Acronym"/>
    <w:basedOn w:val="11"/>
    <w:uiPriority w:val="0"/>
  </w:style>
  <w:style w:type="paragraph" w:styleId="42">
    <w:name w:val="HTML Address"/>
    <w:basedOn w:val="1"/>
    <w:uiPriority w:val="0"/>
    <w:rPr>
      <w:i/>
      <w:iCs/>
    </w:rPr>
  </w:style>
  <w:style w:type="character" w:styleId="43">
    <w:name w:val="HTML Cite"/>
    <w:basedOn w:val="11"/>
    <w:uiPriority w:val="0"/>
    <w:rPr>
      <w:i/>
      <w:iCs/>
    </w:rPr>
  </w:style>
  <w:style w:type="character" w:styleId="44">
    <w:name w:val="HTML Code"/>
    <w:basedOn w:val="11"/>
    <w:uiPriority w:val="0"/>
    <w:rPr>
      <w:rFonts w:ascii="Courier New" w:hAnsi="Courier New" w:cs="Courier New"/>
      <w:sz w:val="20"/>
      <w:szCs w:val="20"/>
    </w:rPr>
  </w:style>
  <w:style w:type="character" w:styleId="45">
    <w:name w:val="HTML Definition"/>
    <w:basedOn w:val="11"/>
    <w:uiPriority w:val="0"/>
    <w:rPr>
      <w:i/>
      <w:iCs/>
    </w:rPr>
  </w:style>
  <w:style w:type="character" w:styleId="46">
    <w:name w:val="HTML Keyboard"/>
    <w:basedOn w:val="11"/>
    <w:uiPriority w:val="0"/>
    <w:rPr>
      <w:rFonts w:ascii="Courier New" w:hAnsi="Courier New" w:cs="Courier New"/>
      <w:sz w:val="20"/>
      <w:szCs w:val="20"/>
    </w:rPr>
  </w:style>
  <w:style w:type="paragraph" w:styleId="47">
    <w:name w:val="HTML Preformatted"/>
    <w:basedOn w:val="1"/>
    <w:uiPriority w:val="0"/>
    <w:rPr>
      <w:rFonts w:ascii="Courier New" w:hAnsi="Courier New" w:cs="Courier New"/>
      <w:sz w:val="20"/>
    </w:rPr>
  </w:style>
  <w:style w:type="character" w:styleId="48">
    <w:name w:val="HTML Sample"/>
    <w:basedOn w:val="11"/>
    <w:uiPriority w:val="0"/>
    <w:rPr>
      <w:rFonts w:ascii="Courier New" w:hAnsi="Courier New" w:cs="Courier New"/>
    </w:rPr>
  </w:style>
  <w:style w:type="character" w:styleId="49">
    <w:name w:val="HTML Typewriter"/>
    <w:basedOn w:val="11"/>
    <w:uiPriority w:val="0"/>
    <w:rPr>
      <w:rFonts w:ascii="Courier New" w:hAnsi="Courier New" w:cs="Courier New"/>
      <w:sz w:val="20"/>
      <w:szCs w:val="20"/>
    </w:rPr>
  </w:style>
  <w:style w:type="character" w:styleId="50">
    <w:name w:val="HTML Variable"/>
    <w:basedOn w:val="11"/>
    <w:uiPriority w:val="0"/>
    <w:rPr>
      <w:i/>
      <w:iCs/>
    </w:rPr>
  </w:style>
  <w:style w:type="character" w:styleId="51">
    <w:name w:val="Hyperlink"/>
    <w:basedOn w:val="11"/>
    <w:uiPriority w:val="0"/>
    <w:rPr>
      <w:color w:val="0000FF"/>
      <w:u w:val="single"/>
    </w:rPr>
  </w:style>
  <w:style w:type="paragraph" w:styleId="52">
    <w:name w:val="index 1"/>
    <w:basedOn w:val="1"/>
    <w:next w:val="1"/>
    <w:uiPriority w:val="0"/>
  </w:style>
  <w:style w:type="paragraph" w:styleId="53">
    <w:name w:val="index 2"/>
    <w:basedOn w:val="1"/>
    <w:next w:val="1"/>
    <w:uiPriority w:val="0"/>
    <w:pPr>
      <w:ind w:left="200" w:leftChars="200"/>
    </w:pPr>
  </w:style>
  <w:style w:type="paragraph" w:styleId="54">
    <w:name w:val="index 3"/>
    <w:basedOn w:val="1"/>
    <w:next w:val="1"/>
    <w:uiPriority w:val="0"/>
    <w:pPr>
      <w:ind w:left="400" w:leftChars="400"/>
    </w:pPr>
  </w:style>
  <w:style w:type="paragraph" w:styleId="55">
    <w:name w:val="index 4"/>
    <w:basedOn w:val="1"/>
    <w:next w:val="1"/>
    <w:uiPriority w:val="0"/>
    <w:pPr>
      <w:ind w:left="600" w:leftChars="600"/>
    </w:pPr>
  </w:style>
  <w:style w:type="paragraph" w:styleId="56">
    <w:name w:val="index 5"/>
    <w:basedOn w:val="1"/>
    <w:next w:val="1"/>
    <w:uiPriority w:val="0"/>
    <w:pPr>
      <w:ind w:left="800" w:leftChars="800"/>
    </w:pPr>
  </w:style>
  <w:style w:type="paragraph" w:styleId="57">
    <w:name w:val="index 6"/>
    <w:basedOn w:val="1"/>
    <w:next w:val="1"/>
    <w:uiPriority w:val="0"/>
    <w:pPr>
      <w:ind w:left="1000" w:leftChars="1000"/>
    </w:pPr>
  </w:style>
  <w:style w:type="paragraph" w:styleId="58">
    <w:name w:val="index 7"/>
    <w:basedOn w:val="1"/>
    <w:next w:val="1"/>
    <w:uiPriority w:val="0"/>
    <w:pPr>
      <w:ind w:left="1200" w:leftChars="1200"/>
    </w:pPr>
  </w:style>
  <w:style w:type="paragraph" w:styleId="59">
    <w:name w:val="index 8"/>
    <w:basedOn w:val="1"/>
    <w:next w:val="1"/>
    <w:uiPriority w:val="0"/>
    <w:pPr>
      <w:ind w:left="1400" w:leftChars="1400"/>
    </w:pPr>
  </w:style>
  <w:style w:type="paragraph" w:styleId="60">
    <w:name w:val="index 9"/>
    <w:basedOn w:val="1"/>
    <w:next w:val="1"/>
    <w:uiPriority w:val="0"/>
    <w:pPr>
      <w:ind w:left="1600" w:leftChars="1600"/>
    </w:pPr>
  </w:style>
  <w:style w:type="paragraph" w:styleId="61">
    <w:name w:val="index heading"/>
    <w:basedOn w:val="1"/>
    <w:next w:val="52"/>
    <w:uiPriority w:val="0"/>
    <w:rPr>
      <w:rFonts w:ascii="Arial" w:hAnsi="Arial" w:cs="Arial"/>
      <w:b/>
      <w:bCs/>
    </w:rPr>
  </w:style>
  <w:style w:type="character" w:styleId="62">
    <w:name w:val="line number"/>
    <w:basedOn w:val="11"/>
    <w:uiPriority w:val="0"/>
  </w:style>
  <w:style w:type="paragraph" w:styleId="63">
    <w:name w:val="List"/>
    <w:basedOn w:val="1"/>
    <w:uiPriority w:val="0"/>
    <w:pPr>
      <w:ind w:left="200" w:hanging="200" w:hangingChars="200"/>
    </w:pPr>
  </w:style>
  <w:style w:type="paragraph" w:styleId="64">
    <w:name w:val="List 2"/>
    <w:basedOn w:val="1"/>
    <w:uiPriority w:val="0"/>
    <w:pPr>
      <w:ind w:left="100" w:leftChars="200" w:hanging="200" w:hangingChars="200"/>
    </w:pPr>
  </w:style>
  <w:style w:type="paragraph" w:styleId="65">
    <w:name w:val="List 3"/>
    <w:basedOn w:val="1"/>
    <w:uiPriority w:val="0"/>
    <w:pPr>
      <w:ind w:left="100" w:leftChars="400" w:hanging="200" w:hangingChars="200"/>
    </w:pPr>
  </w:style>
  <w:style w:type="paragraph" w:styleId="66">
    <w:name w:val="List 4"/>
    <w:basedOn w:val="1"/>
    <w:uiPriority w:val="0"/>
    <w:pPr>
      <w:ind w:left="100" w:leftChars="600" w:hanging="200" w:hangingChars="200"/>
    </w:pPr>
  </w:style>
  <w:style w:type="paragraph" w:styleId="67">
    <w:name w:val="List 5"/>
    <w:basedOn w:val="1"/>
    <w:uiPriority w:val="0"/>
    <w:pPr>
      <w:ind w:left="100" w:leftChars="800" w:hanging="200" w:hangingChars="200"/>
    </w:pPr>
  </w:style>
  <w:style w:type="paragraph" w:styleId="68">
    <w:name w:val="List Bullet"/>
    <w:basedOn w:val="1"/>
    <w:uiPriority w:val="0"/>
    <w:pPr>
      <w:numPr>
        <w:ilvl w:val="0"/>
        <w:numId w:val="1"/>
      </w:numPr>
    </w:pPr>
  </w:style>
  <w:style w:type="paragraph" w:styleId="69">
    <w:name w:val="List Bullet 2"/>
    <w:basedOn w:val="1"/>
    <w:uiPriority w:val="0"/>
    <w:pPr>
      <w:numPr>
        <w:ilvl w:val="0"/>
        <w:numId w:val="2"/>
      </w:numPr>
    </w:pPr>
  </w:style>
  <w:style w:type="paragraph" w:styleId="70">
    <w:name w:val="List Bullet 3"/>
    <w:basedOn w:val="1"/>
    <w:uiPriority w:val="0"/>
    <w:pPr>
      <w:numPr>
        <w:ilvl w:val="0"/>
        <w:numId w:val="3"/>
      </w:numPr>
    </w:pPr>
  </w:style>
  <w:style w:type="paragraph" w:styleId="71">
    <w:name w:val="List Bullet 4"/>
    <w:basedOn w:val="1"/>
    <w:uiPriority w:val="0"/>
    <w:pPr>
      <w:numPr>
        <w:ilvl w:val="0"/>
        <w:numId w:val="4"/>
      </w:numPr>
    </w:pPr>
  </w:style>
  <w:style w:type="paragraph" w:styleId="72">
    <w:name w:val="List Bullet 5"/>
    <w:basedOn w:val="1"/>
    <w:uiPriority w:val="0"/>
    <w:pPr>
      <w:numPr>
        <w:ilvl w:val="0"/>
        <w:numId w:val="5"/>
      </w:numPr>
    </w:pPr>
  </w:style>
  <w:style w:type="paragraph" w:styleId="73">
    <w:name w:val="List Continue"/>
    <w:basedOn w:val="1"/>
    <w:uiPriority w:val="0"/>
    <w:pPr>
      <w:spacing w:after="120"/>
      <w:ind w:left="420" w:leftChars="200"/>
    </w:pPr>
  </w:style>
  <w:style w:type="paragraph" w:styleId="74">
    <w:name w:val="List Continue 2"/>
    <w:basedOn w:val="1"/>
    <w:uiPriority w:val="0"/>
    <w:pPr>
      <w:spacing w:after="120"/>
      <w:ind w:left="840" w:leftChars="400"/>
    </w:pPr>
  </w:style>
  <w:style w:type="paragraph" w:styleId="75">
    <w:name w:val="List Continue 3"/>
    <w:basedOn w:val="1"/>
    <w:uiPriority w:val="0"/>
    <w:pPr>
      <w:spacing w:after="120"/>
      <w:ind w:left="1260" w:leftChars="600"/>
    </w:pPr>
  </w:style>
  <w:style w:type="paragraph" w:styleId="76">
    <w:name w:val="List Continue 4"/>
    <w:basedOn w:val="1"/>
    <w:uiPriority w:val="0"/>
    <w:pPr>
      <w:spacing w:after="120"/>
      <w:ind w:left="1680" w:leftChars="800"/>
    </w:pPr>
  </w:style>
  <w:style w:type="paragraph" w:styleId="77">
    <w:name w:val="List Continue 5"/>
    <w:basedOn w:val="1"/>
    <w:uiPriority w:val="0"/>
    <w:pPr>
      <w:spacing w:after="120"/>
      <w:ind w:left="2100" w:leftChars="1000"/>
    </w:pPr>
  </w:style>
  <w:style w:type="paragraph" w:styleId="78">
    <w:name w:val="List Number"/>
    <w:basedOn w:val="1"/>
    <w:uiPriority w:val="0"/>
    <w:pPr>
      <w:numPr>
        <w:ilvl w:val="0"/>
        <w:numId w:val="6"/>
      </w:numPr>
    </w:pPr>
  </w:style>
  <w:style w:type="paragraph" w:styleId="79">
    <w:name w:val="List Number 2"/>
    <w:basedOn w:val="1"/>
    <w:uiPriority w:val="0"/>
    <w:pPr>
      <w:numPr>
        <w:ilvl w:val="0"/>
        <w:numId w:val="7"/>
      </w:numPr>
    </w:pPr>
  </w:style>
  <w:style w:type="paragraph" w:styleId="80">
    <w:name w:val="List Number 3"/>
    <w:basedOn w:val="1"/>
    <w:uiPriority w:val="0"/>
    <w:pPr>
      <w:numPr>
        <w:ilvl w:val="0"/>
        <w:numId w:val="8"/>
      </w:numPr>
    </w:pPr>
  </w:style>
  <w:style w:type="paragraph" w:styleId="81">
    <w:name w:val="List Number 4"/>
    <w:basedOn w:val="1"/>
    <w:uiPriority w:val="0"/>
    <w:pPr>
      <w:numPr>
        <w:ilvl w:val="0"/>
        <w:numId w:val="9"/>
      </w:numPr>
    </w:pPr>
  </w:style>
  <w:style w:type="paragraph" w:styleId="82">
    <w:name w:val="List Number 5"/>
    <w:basedOn w:val="1"/>
    <w:uiPriority w:val="0"/>
    <w:pPr>
      <w:numPr>
        <w:ilvl w:val="0"/>
        <w:numId w:val="10"/>
      </w:numPr>
    </w:pPr>
  </w:style>
  <w:style w:type="paragraph" w:styleId="83">
    <w:name w:val="macro"/>
    <w:uiPriority w:val="0"/>
    <w:pPr>
      <w:widowControl w:val="0"/>
      <w:tabs>
        <w:tab w:val="left" w:pos="480"/>
        <w:tab w:val="left" w:pos="960"/>
        <w:tab w:val="left" w:pos="144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  <w:kinsoku w:val="0"/>
      <w:overflowPunct w:val="0"/>
      <w:autoSpaceDE w:val="0"/>
      <w:autoSpaceDN w:val="0"/>
      <w:snapToGrid w:val="0"/>
    </w:pPr>
    <w:rPr>
      <w:rFonts w:ascii="Courier New" w:hAnsi="Courier New" w:cs="Courier New" w:eastAsiaTheme="minorEastAsia"/>
      <w:kern w:val="2"/>
      <w:sz w:val="24"/>
      <w:szCs w:val="24"/>
      <w:lang w:val="en-US" w:eastAsia="zh-CN" w:bidi="ar-SA"/>
    </w:rPr>
  </w:style>
  <w:style w:type="paragraph" w:styleId="84">
    <w:name w:val="Message Header"/>
    <w:basedOn w:val="1"/>
    <w:uiPriority w:val="0"/>
    <w:pPr>
      <w:pBdr>
        <w:top w:val="single" w:color="auto" w:sz="6" w:space="1"/>
        <w:left w:val="single" w:color="auto" w:sz="6" w:space="1"/>
        <w:bottom w:val="single" w:color="auto" w:sz="6" w:space="1"/>
        <w:right w:val="single" w:color="auto" w:sz="6" w:space="1"/>
      </w:pBdr>
      <w:shd w:val="pct20" w:color="auto" w:fill="auto"/>
      <w:ind w:left="1080" w:leftChars="500" w:hanging="1080" w:hangingChars="500"/>
    </w:pPr>
    <w:rPr>
      <w:rFonts w:ascii="Arial" w:hAnsi="Arial" w:cs="Arial"/>
      <w:sz w:val="24"/>
      <w:szCs w:val="24"/>
    </w:rPr>
  </w:style>
  <w:style w:type="paragraph" w:styleId="85">
    <w:name w:val="Normal (Web)"/>
    <w:basedOn w:val="1"/>
    <w:uiPriority w:val="0"/>
    <w:rPr>
      <w:sz w:val="24"/>
      <w:szCs w:val="24"/>
    </w:rPr>
  </w:style>
  <w:style w:type="paragraph" w:styleId="86">
    <w:name w:val="Normal Indent"/>
    <w:basedOn w:val="1"/>
    <w:uiPriority w:val="0"/>
    <w:pPr>
      <w:ind w:firstLine="420" w:firstLineChars="200"/>
    </w:pPr>
  </w:style>
  <w:style w:type="paragraph" w:styleId="87">
    <w:name w:val="Note Heading"/>
    <w:basedOn w:val="1"/>
    <w:next w:val="1"/>
    <w:uiPriority w:val="0"/>
    <w:pPr>
      <w:jc w:val="center"/>
    </w:pPr>
  </w:style>
  <w:style w:type="character" w:styleId="88">
    <w:name w:val="page number"/>
    <w:basedOn w:val="11"/>
    <w:uiPriority w:val="0"/>
  </w:style>
  <w:style w:type="paragraph" w:styleId="89">
    <w:name w:val="Plain Text"/>
    <w:basedOn w:val="1"/>
    <w:uiPriority w:val="0"/>
    <w:rPr>
      <w:rFonts w:ascii="SimSun" w:hAnsi="Courier New" w:cs="Courier New"/>
      <w:szCs w:val="21"/>
    </w:rPr>
  </w:style>
  <w:style w:type="paragraph" w:styleId="90">
    <w:name w:val="Salutation"/>
    <w:basedOn w:val="1"/>
    <w:next w:val="1"/>
    <w:uiPriority w:val="0"/>
  </w:style>
  <w:style w:type="paragraph" w:styleId="91">
    <w:name w:val="Signature"/>
    <w:basedOn w:val="1"/>
    <w:uiPriority w:val="0"/>
    <w:pPr>
      <w:ind w:left="100" w:leftChars="2100"/>
    </w:pPr>
  </w:style>
  <w:style w:type="character" w:styleId="92">
    <w:name w:val="Strong"/>
    <w:basedOn w:val="11"/>
    <w:qFormat/>
    <w:uiPriority w:val="0"/>
    <w:rPr>
      <w:b/>
      <w:bCs/>
    </w:rPr>
  </w:style>
  <w:style w:type="paragraph" w:styleId="93">
    <w:name w:val="Subtitle"/>
    <w:basedOn w:val="1"/>
    <w:qFormat/>
    <w:uiPriority w:val="0"/>
    <w:pPr>
      <w:spacing w:before="240" w:after="60" w:line="312" w:lineRule="auto"/>
      <w:jc w:val="center"/>
      <w:outlineLvl w:val="1"/>
    </w:pPr>
    <w:rPr>
      <w:rFonts w:ascii="Arial" w:hAnsi="Arial" w:cs="Arial"/>
      <w:b/>
      <w:bCs/>
      <w:kern w:val="28"/>
      <w:sz w:val="32"/>
      <w:szCs w:val="32"/>
    </w:rPr>
  </w:style>
  <w:style w:type="table" w:styleId="94">
    <w:name w:val="Table 3D effects 1"/>
    <w:basedOn w:val="12"/>
    <w:uiPriority w:val="0"/>
    <w:pPr>
      <w:widowControl w:val="0"/>
      <w:jc w:val="both"/>
    </w:pPr>
    <w:tblPr/>
    <w:tcPr>
      <w:shd w:val="solid" w:color="C0C0C0" w:fill="FFFFFF"/>
    </w:tcPr>
    <w:tblStylePr w:type="firstRow">
      <w:rPr>
        <w:b/>
        <w:bCs/>
        <w:color w:val="800080"/>
      </w:rPr>
      <w:tblPr/>
      <w:tcPr>
        <w:tcBorders>
          <w:left w:val="single" w:color="808080" w:sz="6" w:space="0"/>
          <w:tl2br w:val="nil"/>
          <w:tr2bl w:val="nil"/>
        </w:tcBorders>
      </w:tcPr>
    </w:tblStylePr>
    <w:tblStylePr w:type="lastRow">
      <w:tblPr/>
      <w:tcPr>
        <w:tcBorders>
          <w:top w:val="single" w:color="FFFFFF" w:sz="6" w:space="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right w:val="single" w:color="808080" w:sz="6" w:space="0"/>
          <w:tl2br w:val="nil"/>
          <w:tr2bl w:val="nil"/>
        </w:tcBorders>
      </w:tcPr>
    </w:tblStylePr>
    <w:tblStylePr w:type="lastCol">
      <w:tblPr/>
      <w:tcPr>
        <w:tcBorders>
          <w:bottom w:val="single" w:color="FFFFFF" w:sz="6" w:space="0"/>
          <w:tl2br w:val="nil"/>
          <w:tr2bl w:val="nil"/>
        </w:tcBorders>
      </w:tcPr>
    </w:tblStylePr>
    <w:tblStylePr w:type="neCell">
      <w:tblPr/>
      <w:tcPr>
        <w:tcBorders>
          <w:left w:val="nil"/>
          <w:bottom w:val="nil"/>
          <w:tl2br w:val="nil"/>
          <w:tr2bl w:val="nil"/>
        </w:tcBorders>
      </w:tcPr>
    </w:tblStylePr>
    <w:tblStylePr w:type="nwCell">
      <w:tblPr/>
      <w:tcPr>
        <w:tcBorders>
          <w:left w:val="nil"/>
          <w:right w:val="nil"/>
          <w:tl2br w:val="nil"/>
          <w:tr2bl w:val="nil"/>
        </w:tcBorders>
      </w:tcPr>
    </w:tblStylePr>
    <w:tblStylePr w:type="seCell">
      <w:tblPr/>
      <w:tcPr>
        <w:tcBorders>
          <w:top w:val="nil"/>
          <w:bottom w:val="nil"/>
          <w:tl2br w:val="nil"/>
          <w:tr2bl w:val="nil"/>
        </w:tcBorders>
      </w:tcPr>
    </w:tblStylePr>
    <w:tblStylePr w:type="swCell">
      <w:rPr>
        <w:color w:val="000080"/>
      </w:rPr>
      <w:tblPr/>
      <w:tcPr>
        <w:tcBorders>
          <w:top w:val="nil"/>
          <w:right w:val="nil"/>
          <w:tl2br w:val="nil"/>
          <w:tr2bl w:val="nil"/>
        </w:tcBorders>
      </w:tcPr>
    </w:tblStylePr>
  </w:style>
  <w:style w:type="table" w:styleId="95">
    <w:name w:val="Table 3D effects 2"/>
    <w:basedOn w:val="12"/>
    <w:uiPriority w:val="0"/>
    <w:pPr>
      <w:widowControl w:val="0"/>
      <w:jc w:val="both"/>
    </w:pPr>
    <w:tblPr>
      <w:tblStyleRowBandSize w:val="1"/>
    </w:tblPr>
    <w:tcPr>
      <w:shd w:val="solid" w:color="C0C0C0" w:fill="FFFFFF"/>
    </w:tcPr>
    <w:tblStylePr w:type="firstRow">
      <w:rPr>
        <w:b/>
        <w:bCs/>
      </w:rPr>
      <w:tblPr/>
      <w:tcPr>
        <w:tcBorders>
          <w:tl2br w:val="nil"/>
          <w:tr2bl w:val="nil"/>
        </w:tcBorders>
      </w:tcPr>
    </w:tblStylePr>
    <w:tblStylePr w:type="firstCol">
      <w:tblPr/>
      <w:tcPr>
        <w:tcBorders>
          <w:top w:val="nil"/>
          <w:left w:val="nil"/>
          <w:right w:val="single" w:color="808080" w:sz="6" w:space="0"/>
          <w:tl2br w:val="nil"/>
          <w:tr2bl w:val="nil"/>
        </w:tcBorders>
      </w:tcPr>
    </w:tblStylePr>
    <w:tblStylePr w:type="lastCol">
      <w:tblPr/>
      <w:tcPr>
        <w:tcBorders>
          <w:right w:val="single" w:color="FFFFFF" w:sz="6" w:space="0"/>
          <w:tl2br w:val="nil"/>
          <w:tr2bl w:val="nil"/>
        </w:tcBorders>
      </w:tcPr>
    </w:tblStylePr>
    <w:tblStylePr w:type="band1Horz">
      <w:tblPr/>
      <w:tcPr>
        <w:tcBorders>
          <w:top w:val="single" w:color="808080" w:sz="6" w:space="0"/>
          <w:left w:val="single" w:color="FFFFFF" w:sz="6" w:space="0"/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96">
    <w:name w:val="Table 3D effects 3"/>
    <w:basedOn w:val="12"/>
    <w:uiPriority w:val="0"/>
    <w:pPr>
      <w:widowControl w:val="0"/>
      <w:jc w:val="both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tl2br w:val="nil"/>
          <w:tr2bl w:val="nil"/>
        </w:tcBorders>
      </w:tcPr>
    </w:tblStylePr>
    <w:tblStylePr w:type="firstCol">
      <w:tblPr/>
      <w:tcPr>
        <w:tcBorders>
          <w:top w:val="nil"/>
          <w:left w:val="nil"/>
          <w:right w:val="single" w:color="808080" w:sz="6" w:space="0"/>
          <w:tl2br w:val="nil"/>
          <w:tr2bl w:val="nil"/>
        </w:tcBorders>
      </w:tcPr>
    </w:tblStylePr>
    <w:tblStylePr w:type="lastCol">
      <w:tblPr/>
      <w:tcPr>
        <w:tcBorders>
          <w:right w:val="single" w:color="FFFFFF" w:sz="6" w:space="0"/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50" w:color="C0C0C0" w:fill="FFFFFF"/>
      </w:tcPr>
    </w:tblStylePr>
    <w:tblStylePr w:type="band1Horz">
      <w:tblPr/>
      <w:tcPr>
        <w:tcBorders>
          <w:top w:val="single" w:color="808080" w:sz="6" w:space="0"/>
          <w:left w:val="single" w:color="FFFFFF" w:sz="6" w:space="0"/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97">
    <w:name w:val="Table Classic 1"/>
    <w:basedOn w:val="12"/>
    <w:uiPriority w:val="0"/>
    <w:pPr>
      <w:widowControl w:val="0"/>
      <w:jc w:val="both"/>
    </w:pPr>
    <w:tblPr>
      <w:tblBorders>
        <w:top w:val="single" w:color="000000" w:sz="12" w:space="0"/>
        <w:bottom w:val="single" w:color="000000" w:sz="12" w:space="0"/>
      </w:tblBorders>
    </w:tblPr>
    <w:tcPr>
      <w:shd w:val="clear" w:color="auto" w:fill="auto"/>
    </w:tcPr>
    <w:tblStylePr w:type="firstRow">
      <w:rPr>
        <w:i/>
        <w:iCs/>
      </w:rPr>
      <w:tblPr/>
      <w:tcPr>
        <w:tcBorders>
          <w:left w:val="single" w:color="000000" w:sz="6" w:space="0"/>
          <w:tl2br w:val="nil"/>
          <w:tr2bl w:val="nil"/>
        </w:tcBorders>
      </w:tcPr>
    </w:tblStylePr>
    <w:tblStylePr w:type="lastRow">
      <w:rPr>
        <w:color w:val="auto"/>
      </w:rPr>
      <w:tblPr/>
      <w:tcPr>
        <w:tcBorders>
          <w:top w:val="single" w:color="000000" w:sz="6" w:space="0"/>
          <w:tl2br w:val="nil"/>
          <w:tr2bl w:val="nil"/>
        </w:tcBorders>
      </w:tcPr>
    </w:tblStylePr>
    <w:tblStylePr w:type="firstCol">
      <w:tblPr/>
      <w:tcPr>
        <w:tcBorders>
          <w:right w:val="single" w:color="000000" w:sz="6" w:space="0"/>
          <w:tl2br w:val="nil"/>
          <w:tr2bl w:val="nil"/>
        </w:tcBorders>
      </w:tcPr>
    </w:tblStylePr>
    <w:tblStylePr w:type="neCell">
      <w:rPr>
        <w:b/>
        <w:bCs/>
        <w:i w:val="0"/>
        <w:iCs w:val="0"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98">
    <w:name w:val="Table Classic 2"/>
    <w:basedOn w:val="12"/>
    <w:uiPriority w:val="0"/>
    <w:pPr>
      <w:widowControl w:val="0"/>
      <w:jc w:val="both"/>
    </w:pPr>
    <w:tblPr>
      <w:tblBorders>
        <w:top w:val="single" w:color="000000" w:sz="12" w:space="0"/>
        <w:bottom w:val="single" w:color="000000" w:sz="12" w:space="0"/>
      </w:tblBorders>
    </w:tblPr>
    <w:tcPr>
      <w:shd w:val="clear" w:color="auto" w:fill="auto"/>
    </w:tcPr>
    <w:tblStylePr w:type="firstRow">
      <w:rPr>
        <w:color w:val="FFFFFF"/>
      </w:rPr>
      <w:tblPr/>
      <w:tcPr>
        <w:tcBorders>
          <w:left w:val="single" w:color="000000" w:sz="6" w:space="0"/>
          <w:tl2br w:val="nil"/>
          <w:tr2bl w:val="nil"/>
        </w:tcBorders>
        <w:shd w:val="solid" w:color="800080" w:fill="FFFFFF"/>
      </w:tcPr>
    </w:tblStylePr>
    <w:tblStylePr w:type="lastRow">
      <w:tblPr/>
      <w:tcPr>
        <w:tcBorders>
          <w:top w:val="single" w:color="000000" w:sz="6" w:space="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  <w:shd w:val="solid" w:color="C0C0C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nil"/>
          <w:tr2bl w:val="nil"/>
        </w:tcBorders>
        <w:shd w:val="solid" w:color="800080" w:fill="FFFFFF"/>
      </w:tcPr>
    </w:tblStylePr>
    <w:tblStylePr w:type="swCell">
      <w:rPr>
        <w:color w:val="000080"/>
      </w:rPr>
      <w:tblPr/>
      <w:tcPr>
        <w:tcBorders>
          <w:tl2br w:val="nil"/>
          <w:tr2bl w:val="nil"/>
        </w:tcBorders>
      </w:tcPr>
    </w:tblStylePr>
  </w:style>
  <w:style w:type="table" w:styleId="99">
    <w:name w:val="Table Classic 3"/>
    <w:basedOn w:val="12"/>
    <w:uiPriority w:val="0"/>
    <w:pPr>
      <w:widowControl w:val="0"/>
      <w:jc w:val="both"/>
    </w:pPr>
    <w:rPr>
      <w:color w:val="000080"/>
    </w:rPr>
    <w:tblPr>
      <w:tblBorders>
        <w:top w:val="single" w:color="000000" w:sz="12" w:space="0"/>
        <w:left w:val="single" w:color="000000" w:sz="12" w:space="0"/>
        <w:bottom w:val="single" w:color="000000" w:sz="12" w:space="0"/>
        <w:right w:val="single" w:color="000000" w:sz="12" w:space="0"/>
      </w:tblBorders>
    </w:tblPr>
    <w:tcPr>
      <w:shd w:val="solid" w:color="C0C0C0" w:fill="FFFFFF"/>
    </w:tcPr>
    <w:tblStylePr w:type="firstRow">
      <w:rPr>
        <w:b/>
        <w:bCs/>
        <w:i/>
        <w:iCs/>
        <w:color w:val="FFFFFF"/>
      </w:rPr>
      <w:tblPr/>
      <w:tcPr>
        <w:tcBorders>
          <w:left w:val="single" w:color="000000" w:sz="6" w:space="0"/>
          <w:tl2br w:val="nil"/>
          <w:tr2bl w:val="nil"/>
        </w:tcBorders>
        <w:shd w:val="solid" w:color="000080" w:fill="FFFFFF"/>
      </w:tcPr>
    </w:tblStylePr>
    <w:tblStylePr w:type="lastRow">
      <w:rPr>
        <w:color w:val="000080"/>
      </w:rPr>
      <w:tblPr/>
      <w:tcPr>
        <w:tcBorders>
          <w:top w:val="single" w:color="000000" w:sz="12" w:space="0"/>
          <w:tl2br w:val="nil"/>
          <w:tr2bl w:val="nil"/>
        </w:tcBorders>
        <w:shd w:val="solid" w:color="FFFFFF" w:fill="FFFFFF"/>
      </w:tcPr>
    </w:tblStylePr>
    <w:tblStylePr w:type="firstCol">
      <w:rPr>
        <w:b/>
        <w:bCs/>
        <w:color w:val="000000"/>
      </w:rPr>
      <w:tblPr/>
      <w:tcPr>
        <w:tcBorders>
          <w:tl2br w:val="nil"/>
          <w:tr2bl w:val="nil"/>
        </w:tcBorders>
      </w:tcPr>
    </w:tblStylePr>
  </w:style>
  <w:style w:type="table" w:styleId="100">
    <w:name w:val="Table Classic 4"/>
    <w:basedOn w:val="12"/>
    <w:uiPriority w:val="0"/>
    <w:pPr>
      <w:widowControl w:val="0"/>
      <w:jc w:val="both"/>
    </w:pPr>
    <w:tblPr>
      <w:tblBorders>
        <w:top w:val="single" w:color="000000" w:sz="12" w:space="0"/>
        <w:left w:val="single" w:color="000000" w:sz="6" w:space="0"/>
        <w:bottom w:val="single" w:color="000000" w:sz="12" w:space="0"/>
        <w:right w:val="single" w:color="000000" w:sz="6" w:space="0"/>
      </w:tblBorders>
    </w:tblPr>
    <w:tcPr>
      <w:shd w:val="clear" w:color="auto" w:fill="auto"/>
    </w:tcPr>
    <w:tblStylePr w:type="firstRow">
      <w:rPr>
        <w:b/>
        <w:bCs/>
        <w:i/>
        <w:iCs/>
        <w:color w:val="FFFFFF"/>
      </w:rPr>
      <w:tblPr/>
      <w:tcPr>
        <w:tcBorders>
          <w:left w:val="single" w:color="000000" w:sz="6" w:space="0"/>
          <w:tl2br w:val="nil"/>
          <w:tr2bl w:val="nil"/>
        </w:tcBorders>
        <w:shd w:val="pct50" w:color="000080" w:fill="FFFFFF"/>
      </w:tcPr>
    </w:tblStylePr>
    <w:tblStylePr w:type="lastRow">
      <w:rPr>
        <w:color w:val="000080"/>
      </w:rPr>
      <w:tblPr/>
      <w:tcPr>
        <w:tcBorders>
          <w:left w:val="single" w:color="000000" w:sz="6" w:space="0"/>
          <w:tl2br w:val="nil"/>
          <w:tr2bl w:val="nil"/>
        </w:tcBorders>
        <w:shd w:val="pct50" w:color="000000" w:fill="FFFFFF"/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nwCell">
      <w:rPr>
        <w:b/>
        <w:bCs/>
      </w:rPr>
      <w:tblPr/>
      <w:tcPr>
        <w:tcBorders>
          <w:tl2br w:val="nil"/>
          <w:tr2bl w:val="nil"/>
        </w:tcBorders>
      </w:tcPr>
    </w:tblStylePr>
    <w:tblStylePr w:type="swCell">
      <w:rPr>
        <w:color w:val="000080"/>
      </w:rPr>
      <w:tblPr/>
      <w:tcPr>
        <w:tcBorders>
          <w:tl2br w:val="nil"/>
          <w:tr2bl w:val="nil"/>
        </w:tcBorders>
      </w:tcPr>
    </w:tblStylePr>
  </w:style>
  <w:style w:type="table" w:styleId="101">
    <w:name w:val="Table Colorful 1"/>
    <w:basedOn w:val="12"/>
    <w:uiPriority w:val="0"/>
    <w:pPr>
      <w:widowControl w:val="0"/>
      <w:jc w:val="both"/>
    </w:pPr>
    <w:rPr>
      <w:color w:val="FFFFFF"/>
    </w:rPr>
    <w:tblPr>
      <w:tblBorders>
        <w:top w:val="single" w:color="008080" w:sz="12" w:space="0"/>
        <w:left w:val="single" w:color="008080" w:sz="12" w:space="0"/>
        <w:bottom w:val="single" w:color="008080" w:sz="12" w:space="0"/>
        <w:right w:val="single" w:color="008080" w:sz="12" w:space="0"/>
        <w:insideH w:val="single" w:color="00FFFF" w:sz="6" w:space="0"/>
      </w:tblBorders>
    </w:tblPr>
    <w:tcPr>
      <w:shd w:val="solid" w:color="008080" w:fill="FFFFFF"/>
    </w:tcPr>
    <w:tblStylePr w:type="firstRow">
      <w:rPr>
        <w:b/>
        <w:bCs/>
        <w:i/>
        <w:iCs/>
      </w:rPr>
      <w:tblPr/>
      <w:tcPr>
        <w:tcBorders>
          <w:tl2br w:val="nil"/>
          <w:tr2bl w:val="nil"/>
        </w:tcBorders>
        <w:shd w:val="solid" w:color="000000" w:fill="FFFFFF"/>
      </w:tcPr>
    </w:tblStylePr>
    <w:tblStylePr w:type="firstCol">
      <w:rPr>
        <w:b/>
        <w:bCs/>
        <w:i/>
        <w:iCs/>
      </w:rPr>
      <w:tblPr/>
      <w:tcPr>
        <w:tcBorders>
          <w:tl2br w:val="nil"/>
          <w:tr2bl w:val="nil"/>
        </w:tcBorders>
        <w:shd w:val="solid" w:color="000080" w:fill="FFFFFF"/>
      </w:tcPr>
    </w:tblStylePr>
    <w:tblStylePr w:type="nwCell">
      <w:tblPr/>
      <w:tcPr>
        <w:tcBorders>
          <w:tl2br w:val="nil"/>
          <w:tr2bl w:val="nil"/>
        </w:tcBorders>
        <w:shd w:val="solid" w:color="00000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il"/>
          <w:tr2bl w:val="nil"/>
        </w:tcBorders>
      </w:tcPr>
    </w:tblStylePr>
  </w:style>
  <w:style w:type="table" w:styleId="102">
    <w:name w:val="Table Colorful 2"/>
    <w:basedOn w:val="12"/>
    <w:uiPriority w:val="0"/>
    <w:pPr>
      <w:widowControl w:val="0"/>
      <w:jc w:val="both"/>
    </w:pPr>
    <w:tblPr>
      <w:tblBorders>
        <w:bottom w:val="single" w:color="000000" w:sz="12" w:space="0"/>
      </w:tblBorders>
    </w:tblPr>
    <w:tcPr>
      <w:shd w:val="pct20" w:color="FFFF00" w:fill="FFFFFF"/>
    </w:tcPr>
    <w:tblStylePr w:type="firstRow">
      <w:rPr>
        <w:b/>
        <w:bCs/>
        <w:i/>
        <w:iCs/>
        <w:color w:val="FFFFFF"/>
      </w:rPr>
      <w:tblPr/>
      <w:tcPr>
        <w:tcBorders>
          <w:left w:val="single" w:color="000000" w:sz="12" w:space="0"/>
          <w:tl2br w:val="nil"/>
          <w:tr2bl w:val="nil"/>
        </w:tcBorders>
        <w:shd w:val="solid" w:color="800000" w:fill="FFFFFF"/>
      </w:tcPr>
    </w:tblStylePr>
    <w:tblStylePr w:type="firstCol">
      <w:rPr>
        <w:b/>
        <w:bCs/>
        <w:i/>
        <w:iCs/>
      </w:rPr>
      <w:tblPr/>
      <w:tcPr>
        <w:tcBorders>
          <w:tl2br w:val="nil"/>
          <w:tr2bl w:val="nil"/>
        </w:tcBorders>
      </w:tcPr>
    </w:tblStylePr>
    <w:tblStylePr w:type="lastCol">
      <w:tblPr/>
      <w:tcPr>
        <w:tcBorders>
          <w:tl2br w:val="nil"/>
          <w:tr2bl w:val="nil"/>
        </w:tcBorders>
        <w:shd w:val="solid" w:color="C0C0C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il"/>
          <w:tr2bl w:val="nil"/>
        </w:tcBorders>
      </w:tcPr>
    </w:tblStylePr>
  </w:style>
  <w:style w:type="table" w:styleId="103">
    <w:name w:val="Table Colorful 3"/>
    <w:basedOn w:val="12"/>
    <w:uiPriority w:val="0"/>
    <w:pPr>
      <w:widowControl w:val="0"/>
      <w:jc w:val="both"/>
    </w:pPr>
    <w:tblPr>
      <w:tblBorders>
        <w:top w:val="single" w:color="000000" w:sz="18" w:space="0"/>
        <w:left w:val="single" w:color="000000" w:sz="18" w:space="0"/>
        <w:bottom w:val="single" w:color="000000" w:sz="18" w:space="0"/>
        <w:right w:val="single" w:color="000000" w:sz="18" w:space="0"/>
        <w:insideH w:val="single" w:color="C0C0C0" w:sz="6" w:space="0"/>
      </w:tblBorders>
    </w:tblPr>
    <w:tcPr>
      <w:shd w:val="pct25" w:color="008080" w:fill="FFFFFF"/>
    </w:tcPr>
    <w:tblStylePr w:type="firstRow">
      <w:tblPr/>
      <w:tcPr>
        <w:tcBorders>
          <w:left w:val="single" w:color="000000" w:sz="6" w:space="0"/>
          <w:tl2br w:val="nil"/>
          <w:tr2bl w:val="nil"/>
        </w:tcBorders>
        <w:shd w:val="solid" w:color="008080" w:fill="FFFFFF"/>
      </w:tcPr>
    </w:tblStylePr>
    <w:tblStylePr w:type="firstCol">
      <w:tblPr/>
      <w:tcPr>
        <w:tcBorders>
          <w:bottom w:val="single" w:color="000000" w:sz="36" w:space="0"/>
          <w:right w:val="single" w:color="000000" w:sz="6" w:space="0"/>
          <w:tl2br w:val="nil"/>
          <w:tr2bl w:val="nil"/>
        </w:tcBorders>
        <w:shd w:val="solid" w:color="008080" w:fill="FFFFFF"/>
      </w:tcPr>
    </w:tblStylePr>
    <w:tblStylePr w:type="nwCell">
      <w:rPr>
        <w:b/>
        <w:bCs/>
        <w:color w:val="FFFFFF"/>
      </w:rPr>
      <w:tblPr/>
      <w:tcPr>
        <w:tcBorders>
          <w:tl2br w:val="nil"/>
          <w:tr2bl w:val="nil"/>
        </w:tcBorders>
        <w:shd w:val="solid" w:color="000000" w:fill="FFFFFF"/>
      </w:tcPr>
    </w:tblStylePr>
  </w:style>
  <w:style w:type="table" w:styleId="104">
    <w:name w:val="Table Columns 1"/>
    <w:basedOn w:val="12"/>
    <w:uiPriority w:val="0"/>
    <w:pPr>
      <w:widowControl w:val="0"/>
      <w:jc w:val="both"/>
    </w:pPr>
    <w:rPr>
      <w:b/>
      <w:bCs/>
    </w:rPr>
    <w:tblPr>
      <w:tblBorders>
        <w:top w:val="single" w:color="000000" w:sz="12" w:space="0"/>
        <w:left w:val="single" w:color="000000" w:sz="12" w:space="0"/>
        <w:bottom w:val="single" w:color="000000" w:sz="12" w:space="0"/>
        <w:right w:val="single" w:color="000000" w:sz="12" w:space="0"/>
      </w:tblBorders>
    </w:tblPr>
    <w:tblStylePr w:type="firstRow">
      <w:rPr>
        <w:b w:val="0"/>
        <w:bCs w:val="0"/>
      </w:rPr>
      <w:tblPr/>
      <w:tcPr>
        <w:tcBorders>
          <w:left w:val="double" w:color="000000" w:sz="6" w:space="0"/>
          <w:tl2br w:val="nil"/>
          <w:tr2bl w:val="nil"/>
        </w:tcBorders>
      </w:tcPr>
    </w:tblStylePr>
    <w:tblStylePr w:type="lastRow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fir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la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pct25" w:color="000000" w:fill="FFFFFF"/>
      </w:tcPr>
    </w:tblStylePr>
    <w:tblStylePr w:type="band2Vert">
      <w:rPr>
        <w:color w:val="auto"/>
      </w:rPr>
      <w:tblPr/>
      <w:tcPr>
        <w:shd w:val="pct25" w:color="FFFF0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105">
    <w:name w:val="Table Columns 2"/>
    <w:basedOn w:val="12"/>
    <w:uiPriority w:val="0"/>
    <w:pPr>
      <w:widowControl w:val="0"/>
      <w:jc w:val="both"/>
    </w:pPr>
    <w:rPr>
      <w:b/>
      <w:bCs/>
    </w:rPr>
    <w:tblPr>
      <w:tblStyleColBandSize w:val="1"/>
    </w:tblPr>
    <w:tblStylePr w:type="firstRow">
      <w:rPr>
        <w:color w:val="FFFFFF"/>
      </w:rPr>
      <w:tblPr/>
      <w:tcPr>
        <w:tcBorders>
          <w:tl2br w:val="nil"/>
          <w:tr2bl w:val="nil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firstCol">
      <w:rPr>
        <w:b w:val="0"/>
        <w:bCs w:val="0"/>
        <w:color w:val="000000"/>
      </w:rPr>
      <w:tblPr/>
      <w:tcPr>
        <w:tcBorders>
          <w:tl2br w:val="nil"/>
          <w:tr2bl w:val="nil"/>
        </w:tcBorders>
      </w:tcPr>
    </w:tblStylePr>
    <w:tblStylePr w:type="la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pct30" w:color="000000" w:fill="FFFFFF"/>
      </w:tcPr>
    </w:tblStylePr>
    <w:tblStylePr w:type="band2Vert">
      <w:rPr>
        <w:color w:val="auto"/>
      </w:rPr>
      <w:tblPr/>
      <w:tcPr>
        <w:shd w:val="pct25" w:color="00FF0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106">
    <w:name w:val="Table Columns 3"/>
    <w:basedOn w:val="12"/>
    <w:uiPriority w:val="0"/>
    <w:pPr>
      <w:widowControl w:val="0"/>
      <w:jc w:val="both"/>
    </w:pPr>
    <w:rPr>
      <w:b/>
      <w:bCs/>
    </w:rPr>
    <w:tblPr>
      <w:tblBorders>
        <w:top w:val="single" w:color="000080" w:sz="6" w:space="0"/>
        <w:left w:val="single" w:color="000080" w:sz="6" w:space="0"/>
        <w:bottom w:val="single" w:color="000080" w:sz="6" w:space="0"/>
        <w:right w:val="single" w:color="000080" w:sz="6" w:space="0"/>
        <w:insideV w:val="single" w:color="000080" w:sz="6" w:space="0"/>
      </w:tblBorders>
    </w:tblPr>
    <w:tblStylePr w:type="firstRow">
      <w:rPr>
        <w:color w:val="FFFFFF"/>
      </w:rPr>
      <w:tblPr/>
      <w:tcPr>
        <w:tcBorders>
          <w:tl2br w:val="nil"/>
          <w:tr2bl w:val="nil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op w:val="single" w:color="000080" w:sz="6" w:space="0"/>
          <w:tl2br w:val="nil"/>
          <w:tr2bl w:val="nil"/>
        </w:tcBorders>
      </w:tcPr>
    </w:tblStylePr>
    <w:tblStylePr w:type="fir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la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107">
    <w:name w:val="Table Columns 4"/>
    <w:basedOn w:val="12"/>
    <w:uiPriority w:val="0"/>
    <w:pPr>
      <w:widowControl w:val="0"/>
      <w:jc w:val="both"/>
    </w:pPr>
    <w:tblPr>
      <w:tblStyleColBandSize w:val="1"/>
    </w:tblPr>
    <w:tblStylePr w:type="firstRow">
      <w:rPr>
        <w:color w:val="FFFFFF"/>
      </w:rPr>
      <w:tblPr/>
      <w:tcPr>
        <w:tcBorders>
          <w:tl2br w:val="nil"/>
          <w:tr2bl w:val="nil"/>
        </w:tcBorders>
        <w:shd w:val="solid" w:color="000000" w:fill="FFFFFF"/>
      </w:tcPr>
    </w:tblStylePr>
    <w:tblStylePr w:type="lastRow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pct50" w:color="00808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</w:style>
  <w:style w:type="table" w:styleId="108">
    <w:name w:val="Table Columns 5"/>
    <w:basedOn w:val="12"/>
    <w:uiPriority w:val="0"/>
    <w:pPr>
      <w:widowControl w:val="0"/>
      <w:jc w:val="both"/>
    </w:pPr>
    <w:tblPr>
      <w:tblBorders>
        <w:top w:val="single" w:color="808080" w:sz="12" w:space="0"/>
        <w:left w:val="single" w:color="808080" w:sz="12" w:space="0"/>
        <w:bottom w:val="single" w:color="808080" w:sz="12" w:space="0"/>
        <w:right w:val="single" w:color="808080" w:sz="12" w:space="0"/>
        <w:insideV w:val="single" w:color="C0C0C0" w:sz="6" w:space="0"/>
      </w:tblBorders>
    </w:tblPr>
    <w:tblStylePr w:type="firstRow">
      <w:rPr>
        <w:b/>
        <w:bCs/>
        <w:i/>
        <w:iCs/>
      </w:rPr>
      <w:tblPr/>
      <w:tcPr>
        <w:tcBorders>
          <w:left w:val="single" w:color="808080" w:sz="6" w:space="0"/>
          <w:tl2br w:val="nil"/>
          <w:tr2bl w:val="nil"/>
        </w:tcBorders>
      </w:tcPr>
    </w:tblStylePr>
    <w:tblStylePr w:type="lastRow">
      <w:rPr>
        <w:b/>
        <w:bCs/>
      </w:rPr>
      <w:tblPr/>
      <w:tcPr>
        <w:tcBorders>
          <w:top w:val="single" w:color="808080" w:sz="6" w:space="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</w:tblStylePr>
  </w:style>
  <w:style w:type="table" w:styleId="109">
    <w:name w:val="Table Contemporary"/>
    <w:basedOn w:val="12"/>
    <w:uiPriority w:val="0"/>
    <w:pPr>
      <w:widowControl w:val="0"/>
      <w:jc w:val="both"/>
    </w:pPr>
    <w:tblPr>
      <w:tblBorders>
        <w:insideH w:val="single" w:color="FFFFFF" w:sz="18" w:space="0"/>
        <w:insideV w:val="single" w:color="FFFFFF" w:sz="18" w:space="0"/>
      </w:tblBorders>
    </w:tblPr>
    <w:tblStylePr w:type="firstRow">
      <w:rPr>
        <w:b/>
        <w:bCs/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</w:style>
  <w:style w:type="table" w:styleId="110">
    <w:name w:val="Table Elegant"/>
    <w:basedOn w:val="12"/>
    <w:uiPriority w:val="0"/>
    <w:pPr>
      <w:widowControl w:val="0"/>
      <w:jc w:val="both"/>
    </w:pPr>
    <w:tblPr>
      <w:tblBorders>
        <w:top w:val="double" w:color="000000" w:sz="6" w:space="0"/>
        <w:left w:val="double" w:color="000000" w:sz="6" w:space="0"/>
        <w:bottom w:val="double" w:color="000000" w:sz="6" w:space="0"/>
        <w:right w:val="double" w:color="000000" w:sz="6" w:space="0"/>
        <w:insideH w:val="single" w:color="000000" w:sz="6" w:space="0"/>
        <w:insideV w:val="single" w:color="000000" w:sz="6" w:space="0"/>
      </w:tblBorders>
    </w:tblPr>
    <w:tcPr>
      <w:shd w:val="clear" w:color="auto" w:fill="auto"/>
    </w:tcPr>
    <w:tblStylePr w:type="firstRow">
      <w:rPr>
        <w:caps/>
        <w:color w:val="auto"/>
      </w:rPr>
      <w:tblPr/>
      <w:tcPr>
        <w:tcBorders>
          <w:tl2br w:val="nil"/>
          <w:tr2bl w:val="nil"/>
        </w:tcBorders>
      </w:tcPr>
    </w:tblStylePr>
  </w:style>
  <w:style w:type="table" w:styleId="111">
    <w:name w:val="Table Grid"/>
    <w:basedOn w:val="12"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table" w:styleId="112">
    <w:name w:val="Table Grid 1"/>
    <w:basedOn w:val="12"/>
    <w:uiPriority w:val="0"/>
    <w:pPr>
      <w:widowControl w:val="0"/>
      <w:jc w:val="both"/>
    </w:pPr>
    <w:tblPr>
      <w:tblBorders>
        <w:top w:val="single" w:color="000000" w:sz="6" w:space="0"/>
        <w:left w:val="single" w:color="000000" w:sz="6" w:space="0"/>
        <w:bottom w:val="single" w:color="000000" w:sz="6" w:space="0"/>
        <w:right w:val="single" w:color="000000" w:sz="6" w:space="0"/>
        <w:insideH w:val="single" w:color="000000" w:sz="6" w:space="0"/>
        <w:insideV w:val="single" w:color="000000" w:sz="6" w:space="0"/>
      </w:tblBorders>
    </w:tblPr>
    <w:tcPr>
      <w:shd w:val="clear" w:color="auto" w:fill="auto"/>
    </w:tcPr>
    <w:tblStylePr w:type="lastRow">
      <w:rPr>
        <w:i/>
        <w:iCs/>
      </w:rPr>
      <w:tblPr/>
      <w:tcPr>
        <w:tcBorders>
          <w:tl2br w:val="nil"/>
          <w:tr2bl w:val="nil"/>
        </w:tcBorders>
      </w:tcPr>
    </w:tblStylePr>
    <w:tblStylePr w:type="lastCol">
      <w:rPr>
        <w:i/>
        <w:iCs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single" w:color="000000" w:sz="6" w:space="0"/>
          <w:tr2bl w:val="nil"/>
        </w:tcBorders>
      </w:tcPr>
    </w:tblStylePr>
  </w:style>
  <w:style w:type="table" w:styleId="113">
    <w:name w:val="Table Grid 2"/>
    <w:basedOn w:val="12"/>
    <w:uiPriority w:val="0"/>
    <w:pPr>
      <w:widowControl w:val="0"/>
      <w:jc w:val="both"/>
    </w:pPr>
    <w:tblPr>
      <w:tblBorders>
        <w:insideH w:val="single" w:color="000000" w:sz="6" w:space="0"/>
        <w:insideV w:val="single" w:color="000000" w:sz="6" w:space="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tl2br w:val="nil"/>
          <w:tr2bl w:val="nil"/>
        </w:tcBorders>
      </w:tcPr>
    </w:tblStylePr>
    <w:tblStylePr w:type="lastRow">
      <w:rPr>
        <w:b/>
        <w:bCs/>
      </w:rPr>
      <w:tblPr/>
      <w:tcPr>
        <w:tcBorders>
          <w:top w:val="single" w:color="000000" w:sz="6" w:space="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114">
    <w:name w:val="Table Grid 3"/>
    <w:basedOn w:val="12"/>
    <w:uiPriority w:val="0"/>
    <w:pPr>
      <w:widowControl w:val="0"/>
      <w:jc w:val="both"/>
    </w:pPr>
    <w:tblPr>
      <w:tblBorders>
        <w:top w:val="single" w:color="000000" w:sz="6" w:space="0"/>
        <w:left w:val="single" w:color="000000" w:sz="12" w:space="0"/>
        <w:bottom w:val="single" w:color="000000" w:sz="6" w:space="0"/>
        <w:right w:val="single" w:color="000000" w:sz="12" w:space="0"/>
        <w:insideV w:val="single" w:color="000000" w:sz="6" w:space="0"/>
      </w:tblBorders>
    </w:tblPr>
    <w:tcPr>
      <w:shd w:val="clear" w:color="auto" w:fill="auto"/>
    </w:tcPr>
    <w:tblStylePr w:type="firstRow">
      <w:tblPr/>
      <w:tcPr>
        <w:tcBorders>
          <w:left w:val="single" w:color="000000" w:sz="6" w:space="0"/>
          <w:tl2br w:val="nil"/>
          <w:tr2bl w:val="nil"/>
        </w:tcBorders>
        <w:shd w:val="pct30" w:color="FFFF00" w:fill="FFFFFF"/>
      </w:tcPr>
    </w:tblStylePr>
    <w:tblStylePr w:type="lastRow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single" w:color="000000" w:sz="6" w:space="0"/>
          <w:tr2bl w:val="nil"/>
        </w:tcBorders>
      </w:tcPr>
    </w:tblStylePr>
  </w:style>
  <w:style w:type="table" w:styleId="115">
    <w:name w:val="Table Grid 4"/>
    <w:basedOn w:val="12"/>
    <w:uiPriority w:val="0"/>
    <w:pPr>
      <w:widowControl w:val="0"/>
      <w:jc w:val="both"/>
    </w:pPr>
    <w:tblPr>
      <w:tblBorders>
        <w:left w:val="single" w:color="000000" w:sz="12" w:space="0"/>
        <w:right w:val="single" w:color="000000" w:sz="12" w:space="0"/>
        <w:insideH w:val="single" w:color="000000" w:sz="6" w:space="0"/>
        <w:insideV w:val="single" w:color="000000" w:sz="6" w:space="0"/>
      </w:tblBorders>
    </w:tblPr>
    <w:tcPr>
      <w:shd w:val="clear" w:color="auto" w:fill="auto"/>
    </w:tcPr>
    <w:tblStylePr w:type="firstRow">
      <w:rPr>
        <w:color w:val="auto"/>
      </w:rPr>
      <w:tblPr/>
      <w:tcPr>
        <w:tcBorders>
          <w:left w:val="single" w:color="000000" w:sz="6" w:space="0"/>
          <w:tl2br w:val="nil"/>
          <w:tr2bl w:val="nil"/>
        </w:tcBorders>
        <w:shd w:val="pct30" w:color="FFFF00" w:fill="FFFFFF"/>
      </w:tcPr>
    </w:tblStylePr>
    <w:tblStylePr w:type="lastRow">
      <w:rPr>
        <w:b/>
        <w:bCs/>
        <w:color w:val="auto"/>
      </w:rPr>
      <w:tblPr/>
      <w:tcPr>
        <w:tcBorders>
          <w:top w:val="single" w:color="000000" w:sz="6" w:space="0"/>
          <w:tl2br w:val="nil"/>
          <w:tr2bl w:val="nil"/>
        </w:tcBorders>
        <w:shd w:val="pct30" w:color="FFFF00" w:fill="FFFFFF"/>
      </w:tcPr>
    </w:tblStylePr>
    <w:tblStylePr w:type="lastCol">
      <w:rPr>
        <w:b/>
        <w:bCs/>
        <w:color w:val="auto"/>
      </w:rPr>
      <w:tblPr/>
      <w:tcPr>
        <w:tcBorders>
          <w:tl2br w:val="nil"/>
          <w:tr2bl w:val="nil"/>
        </w:tcBorders>
      </w:tcPr>
    </w:tblStylePr>
  </w:style>
  <w:style w:type="table" w:styleId="116">
    <w:name w:val="Table Grid 5"/>
    <w:basedOn w:val="12"/>
    <w:uiPriority w:val="0"/>
    <w:pPr>
      <w:widowControl w:val="0"/>
      <w:jc w:val="both"/>
    </w:pPr>
    <w:tblPr>
      <w:tblBorders>
        <w:top w:val="single" w:color="000000" w:sz="12" w:space="0"/>
        <w:left w:val="single" w:color="000000" w:sz="12" w:space="0"/>
        <w:bottom w:val="single" w:color="000000" w:sz="12" w:space="0"/>
        <w:right w:val="single" w:color="000000" w:sz="12" w:space="0"/>
        <w:insideH w:val="single" w:color="000000" w:sz="6" w:space="0"/>
        <w:insideV w:val="single" w:color="000000" w:sz="6" w:space="0"/>
      </w:tblBorders>
    </w:tblPr>
    <w:tcPr>
      <w:shd w:val="clear" w:color="auto" w:fill="auto"/>
    </w:tcPr>
    <w:tblStylePr w:type="firstRow">
      <w:tblPr/>
      <w:tcPr>
        <w:tcBorders>
          <w:left w:val="single" w:color="000000" w:sz="12" w:space="0"/>
          <w:tl2br w:val="nil"/>
          <w:tr2bl w:val="nil"/>
        </w:tcBorders>
      </w:tcPr>
    </w:tblStylePr>
    <w:tblStylePr w:type="lastRow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single" w:color="000000" w:sz="6" w:space="0"/>
          <w:tr2bl w:val="nil"/>
        </w:tcBorders>
      </w:tcPr>
    </w:tblStylePr>
  </w:style>
  <w:style w:type="table" w:styleId="117">
    <w:name w:val="Table Grid 6"/>
    <w:basedOn w:val="12"/>
    <w:uiPriority w:val="0"/>
    <w:pPr>
      <w:widowControl w:val="0"/>
      <w:jc w:val="both"/>
    </w:pPr>
    <w:tblPr>
      <w:tblBorders>
        <w:top w:val="single" w:color="000000" w:sz="12" w:space="0"/>
        <w:left w:val="single" w:color="000000" w:sz="12" w:space="0"/>
        <w:bottom w:val="single" w:color="000000" w:sz="12" w:space="0"/>
        <w:right w:val="single" w:color="000000" w:sz="12" w:space="0"/>
        <w:insideV w:val="single" w:color="000000" w:sz="6" w:space="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left w:val="single" w:color="000000" w:sz="6" w:space="0"/>
          <w:tl2br w:val="nil"/>
          <w:tr2bl w:val="nil"/>
        </w:tcBorders>
      </w:tcPr>
    </w:tblStylePr>
    <w:tblStylePr w:type="lastRow">
      <w:rPr>
        <w:color w:val="auto"/>
      </w:rPr>
      <w:tblPr/>
      <w:tcPr>
        <w:tcBorders>
          <w:top w:val="single" w:color="000000" w:sz="6" w:space="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single" w:color="000000" w:sz="6" w:space="0"/>
          <w:tr2bl w:val="nil"/>
        </w:tcBorders>
      </w:tcPr>
    </w:tblStylePr>
  </w:style>
  <w:style w:type="table" w:styleId="118">
    <w:name w:val="Table Grid 7"/>
    <w:basedOn w:val="12"/>
    <w:uiPriority w:val="0"/>
    <w:pPr>
      <w:widowControl w:val="0"/>
      <w:jc w:val="both"/>
    </w:pPr>
    <w:rPr>
      <w:b/>
      <w:bCs/>
    </w:rPr>
    <w:tblPr>
      <w:tblBorders>
        <w:top w:val="single" w:color="000000" w:sz="12" w:space="0"/>
        <w:left w:val="single" w:color="000000" w:sz="12" w:space="0"/>
        <w:bottom w:val="single" w:color="000000" w:sz="12" w:space="0"/>
        <w:right w:val="single" w:color="000000" w:sz="12" w:space="0"/>
        <w:insideH w:val="single" w:color="000000" w:sz="6" w:space="0"/>
        <w:insideV w:val="single" w:color="000000" w:sz="6" w:space="0"/>
      </w:tblBorders>
    </w:tblPr>
    <w:tcPr>
      <w:shd w:val="clear" w:color="auto" w:fill="auto"/>
    </w:tcPr>
    <w:tblStylePr w:type="firstRow">
      <w:rPr>
        <w:b w:val="0"/>
        <w:bCs w:val="0"/>
      </w:rPr>
      <w:tblPr/>
      <w:tcPr>
        <w:tcBorders>
          <w:left w:val="single" w:color="000000" w:sz="12" w:space="0"/>
          <w:tl2br w:val="nil"/>
          <w:tr2bl w:val="nil"/>
        </w:tcBorders>
      </w:tcPr>
    </w:tblStylePr>
    <w:tblStylePr w:type="lastRow">
      <w:rPr>
        <w:b w:val="0"/>
        <w:bCs w:val="0"/>
      </w:rPr>
      <w:tblPr/>
      <w:tcPr>
        <w:tcBorders>
          <w:top w:val="single" w:color="000000" w:sz="6" w:space="0"/>
          <w:tl2br w:val="nil"/>
          <w:tr2bl w:val="nil"/>
        </w:tcBorders>
      </w:tcPr>
    </w:tblStylePr>
    <w:tblStylePr w:type="fir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la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single" w:color="000000" w:sz="6" w:space="0"/>
          <w:tr2bl w:val="nil"/>
        </w:tcBorders>
      </w:tcPr>
    </w:tblStylePr>
  </w:style>
  <w:style w:type="table" w:styleId="119">
    <w:name w:val="Table Grid 8"/>
    <w:basedOn w:val="12"/>
    <w:uiPriority w:val="0"/>
    <w:pPr>
      <w:widowControl w:val="0"/>
      <w:jc w:val="both"/>
    </w:pPr>
    <w:tblPr>
      <w:tblBorders>
        <w:top w:val="single" w:color="000080" w:sz="6" w:space="0"/>
        <w:left w:val="single" w:color="000080" w:sz="6" w:space="0"/>
        <w:bottom w:val="single" w:color="000080" w:sz="6" w:space="0"/>
        <w:right w:val="single" w:color="000080" w:sz="6" w:space="0"/>
        <w:insideH w:val="single" w:color="000080" w:sz="6" w:space="0"/>
        <w:insideV w:val="single" w:color="000080" w:sz="6" w:space="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il"/>
          <w:tr2bl w:val="nil"/>
        </w:tcBorders>
        <w:shd w:val="solid" w:color="000080" w:fill="FFFFFF"/>
      </w:tcPr>
    </w:tblStylePr>
    <w:tblStylePr w:type="lastRow">
      <w:rPr>
        <w:b/>
        <w:bCs/>
        <w:color w:val="auto"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  <w:color w:val="auto"/>
      </w:rPr>
      <w:tblPr/>
      <w:tcPr>
        <w:tcBorders>
          <w:tl2br w:val="nil"/>
          <w:tr2bl w:val="nil"/>
        </w:tcBorders>
      </w:tcPr>
    </w:tblStylePr>
  </w:style>
  <w:style w:type="table" w:styleId="120">
    <w:name w:val="Table List 1"/>
    <w:basedOn w:val="12"/>
    <w:uiPriority w:val="0"/>
    <w:pPr>
      <w:widowControl w:val="0"/>
      <w:jc w:val="both"/>
    </w:pPr>
    <w:tblPr>
      <w:tblBorders>
        <w:top w:val="single" w:color="008080" w:sz="12" w:space="0"/>
        <w:left w:val="single" w:color="008080" w:sz="6" w:space="0"/>
        <w:bottom w:val="single" w:color="008080" w:sz="12" w:space="0"/>
        <w:right w:val="single" w:color="008080" w:sz="6" w:space="0"/>
      </w:tblBorders>
    </w:tblPr>
    <w:tblStylePr w:type="firstRow">
      <w:rPr>
        <w:b/>
        <w:bCs/>
        <w:i/>
        <w:iCs/>
        <w:color w:val="800000"/>
      </w:rPr>
      <w:tblPr/>
      <w:tcPr>
        <w:tcBorders>
          <w:left w:val="single" w:color="000000" w:sz="6" w:space="0"/>
          <w:tl2br w:val="nil"/>
          <w:tr2bl w:val="nil"/>
        </w:tcBorders>
        <w:shd w:val="solid" w:color="C0C0C0" w:fill="FFFFFF"/>
      </w:tcPr>
    </w:tblStylePr>
    <w:tblStylePr w:type="lastRow">
      <w:tblPr/>
      <w:tcPr>
        <w:tcBorders>
          <w:top w:val="single" w:color="000000" w:sz="6" w:space="0"/>
          <w:tl2br w:val="nil"/>
          <w:tr2bl w:val="nil"/>
        </w:tcBorders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solid" w:color="C0C0C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121">
    <w:name w:val="Table List 2"/>
    <w:basedOn w:val="12"/>
    <w:uiPriority w:val="0"/>
    <w:pPr>
      <w:widowControl w:val="0"/>
      <w:jc w:val="both"/>
    </w:pPr>
    <w:tblPr>
      <w:tblBorders>
        <w:bottom w:val="single" w:color="808080" w:sz="12" w:space="0"/>
      </w:tblBorders>
    </w:tblPr>
    <w:tblStylePr w:type="firstRow">
      <w:rPr>
        <w:b/>
        <w:bCs/>
        <w:color w:val="FFFFFF"/>
      </w:rPr>
      <w:tblPr/>
      <w:tcPr>
        <w:tcBorders>
          <w:left w:val="single" w:color="000000" w:sz="6" w:space="0"/>
          <w:tl2br w:val="nil"/>
          <w:tr2bl w:val="nil"/>
        </w:tcBorders>
        <w:shd w:val="pct75" w:color="008080" w:fill="008000"/>
      </w:tcPr>
    </w:tblStylePr>
    <w:tblStylePr w:type="lastRow">
      <w:tblPr/>
      <w:tcPr>
        <w:tcBorders>
          <w:top w:val="single" w:color="000000" w:sz="6" w:space="0"/>
          <w:tl2br w:val="nil"/>
          <w:tr2bl w:val="nil"/>
        </w:tcBorders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20" w:color="00FF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122">
    <w:name w:val="Table List 3"/>
    <w:basedOn w:val="12"/>
    <w:uiPriority w:val="0"/>
    <w:pPr>
      <w:widowControl w:val="0"/>
      <w:jc w:val="both"/>
    </w:pPr>
    <w:tblPr>
      <w:tblBorders>
        <w:top w:val="single" w:color="000000" w:sz="12" w:space="0"/>
        <w:bottom w:val="single" w:color="000000" w:sz="12" w:space="0"/>
        <w:insideH w:val="single" w:color="000000" w:sz="6" w:space="0"/>
      </w:tblBorders>
    </w:tblPr>
    <w:tcPr>
      <w:shd w:val="clear" w:color="auto" w:fill="auto"/>
    </w:tcPr>
    <w:tblStylePr w:type="firstRow">
      <w:rPr>
        <w:b/>
        <w:bCs/>
        <w:color w:val="000080"/>
      </w:rPr>
      <w:tblPr/>
      <w:tcPr>
        <w:tcBorders>
          <w:left w:val="single" w:color="000000" w:sz="12" w:space="0"/>
          <w:tl2br w:val="nil"/>
          <w:tr2bl w:val="nil"/>
        </w:tcBorders>
      </w:tcPr>
    </w:tblStylePr>
    <w:tblStylePr w:type="lastRow">
      <w:tblPr/>
      <w:tcPr>
        <w:tcBorders>
          <w:top w:val="single" w:color="000000" w:sz="12" w:space="0"/>
          <w:tl2br w:val="nil"/>
          <w:tr2bl w:val="nil"/>
        </w:tcBorders>
      </w:tcPr>
    </w:tblStylePr>
    <w:tblStylePr w:type="swCell">
      <w:rPr>
        <w:i/>
        <w:iCs/>
        <w:color w:val="000080"/>
      </w:rPr>
      <w:tblPr/>
      <w:tcPr>
        <w:tcBorders>
          <w:tl2br w:val="nil"/>
          <w:tr2bl w:val="nil"/>
        </w:tcBorders>
      </w:tcPr>
    </w:tblStylePr>
  </w:style>
  <w:style w:type="table" w:styleId="123">
    <w:name w:val="Table List 4"/>
    <w:basedOn w:val="12"/>
    <w:uiPriority w:val="0"/>
    <w:pPr>
      <w:widowControl w:val="0"/>
      <w:jc w:val="both"/>
    </w:pPr>
    <w:tblPr>
      <w:tblBorders>
        <w:top w:val="single" w:color="000000" w:sz="12" w:space="0"/>
        <w:left w:val="single" w:color="000000" w:sz="12" w:space="0"/>
        <w:bottom w:val="single" w:color="000000" w:sz="12" w:space="0"/>
        <w:right w:val="single" w:color="000000" w:sz="12" w:space="0"/>
        <w:insideH w:val="single" w:color="000000" w:sz="6" w:space="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left w:val="single" w:color="000000" w:sz="12" w:space="0"/>
          <w:tl2br w:val="nil"/>
          <w:tr2bl w:val="nil"/>
        </w:tcBorders>
        <w:shd w:val="solid" w:color="808080" w:fill="FFFFFF"/>
      </w:tcPr>
    </w:tblStylePr>
  </w:style>
  <w:style w:type="table" w:styleId="124">
    <w:name w:val="Table List 5"/>
    <w:basedOn w:val="12"/>
    <w:uiPriority w:val="0"/>
    <w:pPr>
      <w:widowControl w:val="0"/>
      <w:jc w:val="both"/>
    </w:pPr>
    <w:tblPr>
      <w:tblBorders>
        <w:top w:val="single" w:color="000000" w:sz="6" w:space="0"/>
        <w:left w:val="single" w:color="000000" w:sz="6" w:space="0"/>
        <w:bottom w:val="single" w:color="000000" w:sz="6" w:space="0"/>
        <w:right w:val="single" w:color="000000" w:sz="6" w:space="0"/>
        <w:insideH w:val="single" w:color="000000" w:sz="6" w:space="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left w:val="single" w:color="000000" w:sz="12" w:space="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125">
    <w:name w:val="Table List 6"/>
    <w:basedOn w:val="12"/>
    <w:uiPriority w:val="0"/>
    <w:pPr>
      <w:widowControl w:val="0"/>
      <w:jc w:val="both"/>
    </w:pPr>
    <w:tblPr>
      <w:tblBorders>
        <w:top w:val="single" w:color="000000" w:sz="6" w:space="0"/>
        <w:left w:val="single" w:color="000000" w:sz="6" w:space="0"/>
        <w:bottom w:val="single" w:color="000000" w:sz="6" w:space="0"/>
        <w:right w:val="single" w:color="000000" w:sz="6" w:space="0"/>
      </w:tblBorders>
    </w:tblPr>
    <w:tcPr>
      <w:shd w:val="pct50" w:color="000000" w:fill="FFFFFF"/>
    </w:tcPr>
    <w:tblStylePr w:type="firstRow">
      <w:rPr>
        <w:b/>
        <w:bCs/>
      </w:rPr>
      <w:tblPr/>
      <w:tcPr>
        <w:tcBorders>
          <w:left w:val="single" w:color="000000" w:sz="12" w:space="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right w:val="single" w:color="000000" w:sz="12" w:space="0"/>
          <w:tl2br w:val="nil"/>
          <w:tr2bl w:val="nil"/>
        </w:tcBorders>
      </w:tcPr>
    </w:tblStylePr>
    <w:tblStylePr w:type="band1Horz">
      <w:tblPr/>
      <w:tcPr>
        <w:tcBorders>
          <w:tl2br w:val="nil"/>
          <w:tr2bl w:val="nil"/>
        </w:tcBorders>
        <w:shd w:val="pct25" w:color="000000" w:fill="FFFFFF"/>
      </w:tcPr>
    </w:tblStylePr>
    <w:tblStylePr w:type="nwCell">
      <w:tblPr/>
      <w:tcPr>
        <w:tcBorders>
          <w:tl2br w:val="single" w:color="000000" w:sz="6" w:space="0"/>
          <w:tr2bl w:val="nil"/>
        </w:tcBorders>
      </w:tcPr>
    </w:tblStylePr>
  </w:style>
  <w:style w:type="table" w:styleId="126">
    <w:name w:val="Table List 7"/>
    <w:basedOn w:val="12"/>
    <w:uiPriority w:val="0"/>
    <w:pPr>
      <w:widowControl w:val="0"/>
      <w:jc w:val="both"/>
    </w:pPr>
    <w:tblPr>
      <w:tblBorders>
        <w:top w:val="single" w:color="008000" w:sz="12" w:space="0"/>
        <w:left w:val="single" w:color="008000" w:sz="6" w:space="0"/>
        <w:bottom w:val="single" w:color="008000" w:sz="12" w:space="0"/>
        <w:right w:val="single" w:color="008000" w:sz="6" w:space="0"/>
        <w:insideH w:val="single" w:color="000000" w:sz="6" w:space="0"/>
      </w:tblBorders>
    </w:tblPr>
    <w:tblStylePr w:type="firstRow">
      <w:rPr>
        <w:b/>
        <w:bCs/>
      </w:rPr>
      <w:tblPr/>
      <w:tcPr>
        <w:tcBorders>
          <w:left w:val="single" w:color="008000" w:sz="12" w:space="0"/>
          <w:tl2br w:val="nil"/>
          <w:tr2bl w:val="nil"/>
        </w:tcBorders>
        <w:shd w:val="solid" w:color="C0C0C0" w:fill="FFFFFF"/>
      </w:tcPr>
    </w:tblStylePr>
    <w:tblStylePr w:type="lastRow">
      <w:rPr>
        <w:b/>
        <w:bCs/>
      </w:rPr>
      <w:tblPr/>
      <w:tcPr>
        <w:tcBorders>
          <w:top w:val="single" w:color="008000" w:sz="12" w:space="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  <w:tblStylePr w:type="band2Horz">
      <w:tblPr/>
      <w:tcPr>
        <w:tcBorders>
          <w:tl2br w:val="nil"/>
          <w:tr2bl w:val="nil"/>
        </w:tcBorders>
        <w:shd w:val="pct25" w:color="FFFF00" w:fill="FFFFFF"/>
      </w:tcPr>
    </w:tblStylePr>
  </w:style>
  <w:style w:type="table" w:styleId="127">
    <w:name w:val="Table List 8"/>
    <w:basedOn w:val="12"/>
    <w:uiPriority w:val="0"/>
    <w:pPr>
      <w:widowControl w:val="0"/>
      <w:jc w:val="both"/>
    </w:pPr>
    <w:tblPr>
      <w:tblBorders>
        <w:top w:val="single" w:color="000000" w:sz="6" w:space="0"/>
        <w:left w:val="single" w:color="000000" w:sz="6" w:space="0"/>
        <w:bottom w:val="single" w:color="000000" w:sz="6" w:space="0"/>
        <w:right w:val="single" w:color="000000" w:sz="6" w:space="0"/>
        <w:insideV w:val="single" w:color="000000" w:sz="6" w:space="0"/>
      </w:tblBorders>
    </w:tblPr>
    <w:tblStylePr w:type="firstRow">
      <w:rPr>
        <w:b/>
        <w:bCs/>
        <w:i/>
        <w:iCs/>
      </w:rPr>
      <w:tblPr/>
      <w:tcPr>
        <w:tcBorders>
          <w:left w:val="single" w:color="000000" w:sz="6" w:space="0"/>
          <w:tl2br w:val="nil"/>
          <w:tr2bl w:val="nil"/>
        </w:tcBorders>
        <w:shd w:val="solid" w:color="FFFF00" w:fill="FFFFFF"/>
      </w:tcPr>
    </w:tblStylePr>
    <w:tblStylePr w:type="lastRow">
      <w:rPr>
        <w:b/>
        <w:bCs/>
      </w:rPr>
      <w:tblPr/>
      <w:tcPr>
        <w:tcBorders>
          <w:top w:val="single" w:color="000000" w:sz="6" w:space="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25" w:color="FFFF00" w:fill="FFFFFF"/>
      </w:tcPr>
    </w:tblStylePr>
    <w:tblStylePr w:type="band2Horz">
      <w:tblPr/>
      <w:tcPr>
        <w:tcBorders>
          <w:tl2br w:val="nil"/>
          <w:tr2bl w:val="nil"/>
        </w:tcBorders>
        <w:shd w:val="pct50" w:color="FF0000" w:fill="FFFFFF"/>
      </w:tcPr>
    </w:tblStylePr>
    <w:tblStylePr w:type="nwCell">
      <w:tblPr/>
      <w:tcPr>
        <w:tcBorders>
          <w:tl2br w:val="single" w:color="auto" w:sz="6" w:space="0"/>
          <w:tr2bl w:val="nil"/>
        </w:tcBorders>
      </w:tcPr>
    </w:tblStylePr>
  </w:style>
  <w:style w:type="paragraph" w:styleId="128">
    <w:name w:val="table of authorities"/>
    <w:basedOn w:val="1"/>
    <w:next w:val="1"/>
    <w:uiPriority w:val="0"/>
    <w:pPr>
      <w:ind w:left="420" w:leftChars="200"/>
    </w:pPr>
  </w:style>
  <w:style w:type="paragraph" w:styleId="129">
    <w:name w:val="table of figures"/>
    <w:basedOn w:val="1"/>
    <w:next w:val="1"/>
    <w:uiPriority w:val="0"/>
    <w:pPr>
      <w:ind w:leftChars="200" w:hanging="200" w:hangingChars="200"/>
    </w:pPr>
  </w:style>
  <w:style w:type="table" w:styleId="130">
    <w:name w:val="Table Professional"/>
    <w:basedOn w:val="12"/>
    <w:uiPriority w:val="0"/>
    <w:pPr>
      <w:widowControl w:val="0"/>
      <w:jc w:val="both"/>
    </w:pPr>
    <w:tblPr>
      <w:tblBorders>
        <w:top w:val="single" w:color="000000" w:sz="6" w:space="0"/>
        <w:left w:val="single" w:color="000000" w:sz="6" w:space="0"/>
        <w:bottom w:val="single" w:color="000000" w:sz="6" w:space="0"/>
        <w:right w:val="single" w:color="000000" w:sz="6" w:space="0"/>
        <w:insideH w:val="single" w:color="000000" w:sz="6" w:space="0"/>
        <w:insideV w:val="single" w:color="000000" w:sz="6" w:space="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tcBorders>
          <w:tl2br w:val="nil"/>
          <w:tr2bl w:val="nil"/>
        </w:tcBorders>
        <w:shd w:val="solid" w:color="000000" w:fill="FFFFFF"/>
      </w:tcPr>
    </w:tblStylePr>
  </w:style>
  <w:style w:type="table" w:styleId="131">
    <w:name w:val="Table Simple 1"/>
    <w:basedOn w:val="12"/>
    <w:uiPriority w:val="0"/>
    <w:pPr>
      <w:widowControl w:val="0"/>
      <w:jc w:val="both"/>
    </w:pPr>
    <w:tblPr>
      <w:tblBorders>
        <w:top w:val="single" w:color="008000" w:sz="12" w:space="0"/>
        <w:bottom w:val="single" w:color="008000" w:sz="12" w:space="0"/>
      </w:tblBorders>
    </w:tblPr>
    <w:tcPr>
      <w:shd w:val="clear" w:color="auto" w:fill="auto"/>
    </w:tcPr>
    <w:tblStylePr w:type="firstRow">
      <w:tblPr/>
      <w:tcPr>
        <w:tcBorders>
          <w:left w:val="single" w:color="008000" w:sz="6" w:space="0"/>
          <w:tl2br w:val="nil"/>
          <w:tr2bl w:val="nil"/>
        </w:tcBorders>
      </w:tcPr>
    </w:tblStylePr>
    <w:tblStylePr w:type="lastRow">
      <w:tblPr/>
      <w:tcPr>
        <w:tcBorders>
          <w:top w:val="single" w:color="008000" w:sz="6" w:space="0"/>
          <w:tl2br w:val="nil"/>
          <w:tr2bl w:val="nil"/>
        </w:tcBorders>
      </w:tcPr>
    </w:tblStylePr>
  </w:style>
  <w:style w:type="table" w:styleId="132">
    <w:name w:val="Table Simple 2"/>
    <w:basedOn w:val="12"/>
    <w:uiPriority w:val="0"/>
    <w:pPr>
      <w:widowControl w:val="0"/>
      <w:jc w:val="both"/>
    </w:pPr>
    <w:tblPr/>
    <w:tblStylePr w:type="firstRow">
      <w:rPr>
        <w:b/>
        <w:bCs/>
      </w:rPr>
      <w:tblPr/>
      <w:tcPr>
        <w:tcBorders>
          <w:left w:val="single" w:color="000000" w:sz="12" w:space="0"/>
          <w:tl2br w:val="nil"/>
          <w:tr2bl w:val="nil"/>
        </w:tcBorders>
      </w:tcPr>
    </w:tblStylePr>
    <w:tblStylePr w:type="lastRow">
      <w:rPr>
        <w:b/>
        <w:bCs/>
        <w:color w:val="auto"/>
      </w:rPr>
      <w:tblPr/>
      <w:tcPr>
        <w:tcBorders>
          <w:top w:val="single" w:color="000000" w:sz="6" w:space="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right w:val="single" w:color="000000" w:sz="12" w:space="0"/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bottom w:val="single" w:color="000000" w:sz="6" w:space="0"/>
          <w:tl2br w:val="nil"/>
          <w:tr2bl w:val="nil"/>
        </w:tcBorders>
      </w:tcPr>
    </w:tblStylePr>
    <w:tblStylePr w:type="neCell">
      <w:rPr>
        <w:b/>
        <w:bCs/>
      </w:rPr>
      <w:tblPr/>
      <w:tcPr>
        <w:tcBorders>
          <w:bottom w:val="nil"/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op w:val="nil"/>
          <w:tl2br w:val="nil"/>
          <w:tr2bl w:val="nil"/>
        </w:tcBorders>
      </w:tcPr>
    </w:tblStylePr>
  </w:style>
  <w:style w:type="table" w:styleId="133">
    <w:name w:val="Table Simple 3"/>
    <w:basedOn w:val="12"/>
    <w:uiPriority w:val="0"/>
    <w:pPr>
      <w:widowControl w:val="0"/>
      <w:jc w:val="both"/>
    </w:pPr>
    <w:tblPr>
      <w:tblBorders>
        <w:top w:val="single" w:color="000000" w:sz="12" w:space="0"/>
        <w:left w:val="single" w:color="000000" w:sz="12" w:space="0"/>
        <w:bottom w:val="single" w:color="000000" w:sz="12" w:space="0"/>
        <w:right w:val="single" w:color="000000" w:sz="12" w:space="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il"/>
          <w:tr2bl w:val="nil"/>
        </w:tcBorders>
        <w:shd w:val="solid" w:color="000000" w:fill="FFFFFF"/>
      </w:tcPr>
    </w:tblStylePr>
  </w:style>
  <w:style w:type="table" w:styleId="134">
    <w:name w:val="Table Subtle 1"/>
    <w:basedOn w:val="12"/>
    <w:uiPriority w:val="0"/>
    <w:pPr>
      <w:widowControl w:val="0"/>
      <w:jc w:val="both"/>
    </w:pPr>
    <w:tblPr>
      <w:tblStyleRowBandSize w:val="1"/>
    </w:tblPr>
    <w:tblStylePr w:type="firstRow">
      <w:tblPr/>
      <w:tcPr>
        <w:tcBorders>
          <w:top w:val="single" w:color="000000" w:sz="6" w:space="0"/>
          <w:left w:val="single" w:color="000000" w:sz="12" w:space="0"/>
          <w:tl2br w:val="nil"/>
          <w:tr2bl w:val="nil"/>
        </w:tcBorders>
      </w:tcPr>
    </w:tblStylePr>
    <w:tblStylePr w:type="lastRow">
      <w:tblPr/>
      <w:tcPr>
        <w:tcBorders>
          <w:top w:val="single" w:color="000000" w:sz="12" w:space="0"/>
          <w:tl2br w:val="nil"/>
          <w:tr2bl w:val="nil"/>
        </w:tcBorders>
        <w:shd w:val="pct25" w:color="800080" w:fill="FFFFFF"/>
      </w:tcPr>
    </w:tblStylePr>
    <w:tblStylePr w:type="firstCol">
      <w:tblPr/>
      <w:tcPr>
        <w:tcBorders>
          <w:right w:val="single" w:color="000000" w:sz="12" w:space="0"/>
          <w:tl2br w:val="nil"/>
          <w:tr2bl w:val="nil"/>
        </w:tcBorders>
      </w:tcPr>
    </w:tblStylePr>
    <w:tblStylePr w:type="lastCol">
      <w:tblPr/>
      <w:tcPr>
        <w:tcBorders>
          <w:bottom w:val="single" w:color="000000" w:sz="12" w:space="0"/>
          <w:tl2br w:val="nil"/>
          <w:tr2bl w:val="nil"/>
        </w:tcBorders>
      </w:tcPr>
    </w:tblStylePr>
    <w:tblStylePr w:type="band1Horz">
      <w:tblPr/>
      <w:tcPr>
        <w:tcBorders>
          <w:left w:val="single" w:color="000000" w:sz="6" w:space="0"/>
          <w:tl2br w:val="nil"/>
          <w:tr2bl w:val="nil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135">
    <w:name w:val="Table Subtle 2"/>
    <w:basedOn w:val="12"/>
    <w:uiPriority w:val="0"/>
    <w:pPr>
      <w:widowControl w:val="0"/>
      <w:jc w:val="both"/>
    </w:pPr>
    <w:tblPr>
      <w:tblBorders>
        <w:left w:val="single" w:color="000000" w:sz="6" w:space="0"/>
        <w:right w:val="single" w:color="000000" w:sz="6" w:space="0"/>
      </w:tblBorders>
    </w:tblPr>
    <w:tblStylePr w:type="firstRow">
      <w:tblPr/>
      <w:tcPr>
        <w:tcBorders>
          <w:left w:val="single" w:color="000000" w:sz="12" w:space="0"/>
          <w:tl2br w:val="nil"/>
          <w:tr2bl w:val="nil"/>
        </w:tcBorders>
      </w:tcPr>
    </w:tblStylePr>
    <w:tblStylePr w:type="lastRow">
      <w:tblPr/>
      <w:tcPr>
        <w:tcBorders>
          <w:top w:val="single" w:color="000000" w:sz="12" w:space="0"/>
          <w:tl2br w:val="nil"/>
          <w:tr2bl w:val="nil"/>
        </w:tcBorders>
      </w:tcPr>
    </w:tblStylePr>
    <w:tblStylePr w:type="firstCol">
      <w:tblPr/>
      <w:tcPr>
        <w:tcBorders>
          <w:right w:val="single" w:color="000000" w:sz="12" w:space="0"/>
          <w:tl2br w:val="nil"/>
          <w:tr2bl w:val="nil"/>
        </w:tcBorders>
        <w:shd w:val="pct25" w:color="008000" w:fill="FFFFFF"/>
      </w:tcPr>
    </w:tblStylePr>
    <w:tblStylePr w:type="lastCol">
      <w:tblPr/>
      <w:tcPr>
        <w:tcBorders>
          <w:bottom w:val="single" w:color="000000" w:sz="12" w:space="0"/>
          <w:tl2br w:val="nil"/>
          <w:tr2bl w:val="nil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136">
    <w:name w:val="Table Theme"/>
    <w:basedOn w:val="12"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table" w:styleId="137">
    <w:name w:val="Table Web 1"/>
    <w:basedOn w:val="12"/>
    <w:uiPriority w:val="0"/>
    <w:pPr>
      <w:widowControl w:val="0"/>
      <w:jc w:val="both"/>
    </w:pPr>
    <w:tblPr>
      <w:tblCellSpacing w:w="20" w:type="dxa"/>
      <w:tblBorders>
        <w:top w:val="outset" w:color="auto" w:sz="6" w:space="0"/>
        <w:left w:val="outset" w:color="auto" w:sz="6" w:space="0"/>
        <w:bottom w:val="outset" w:color="auto" w:sz="6" w:space="0"/>
        <w:right w:val="outset" w:color="auto" w:sz="6" w:space="0"/>
        <w:insideH w:val="outset" w:color="auto" w:sz="6" w:space="0"/>
        <w:insideV w:val="outset" w:color="auto" w:sz="6" w:space="0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il"/>
          <w:tr2bl w:val="nil"/>
        </w:tcBorders>
      </w:tcPr>
    </w:tblStylePr>
  </w:style>
  <w:style w:type="table" w:styleId="138">
    <w:name w:val="Table Web 2"/>
    <w:basedOn w:val="12"/>
    <w:uiPriority w:val="0"/>
    <w:pPr>
      <w:widowControl w:val="0"/>
      <w:jc w:val="both"/>
    </w:pPr>
    <w:tblPr>
      <w:tblCellSpacing w:w="20" w:type="dxa"/>
      <w:tblBorders>
        <w:top w:val="inset" w:color="auto" w:sz="6" w:space="0"/>
        <w:left w:val="inset" w:color="auto" w:sz="6" w:space="0"/>
        <w:bottom w:val="inset" w:color="auto" w:sz="6" w:space="0"/>
        <w:right w:val="inset" w:color="auto" w:sz="6" w:space="0"/>
        <w:insideH w:val="inset" w:color="auto" w:sz="6" w:space="0"/>
        <w:insideV w:val="inset" w:color="auto" w:sz="6" w:space="0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il"/>
          <w:tr2bl w:val="nil"/>
        </w:tcBorders>
      </w:tcPr>
    </w:tblStylePr>
  </w:style>
  <w:style w:type="table" w:styleId="139">
    <w:name w:val="Table Web 3"/>
    <w:basedOn w:val="12"/>
    <w:uiPriority w:val="0"/>
    <w:pPr>
      <w:widowControl w:val="0"/>
      <w:jc w:val="both"/>
    </w:pPr>
    <w:tblPr>
      <w:tblCellSpacing w:w="20" w:type="dxa"/>
      <w:tblBorders>
        <w:top w:val="outset" w:color="auto" w:sz="24" w:space="0"/>
        <w:left w:val="outset" w:color="auto" w:sz="24" w:space="0"/>
        <w:bottom w:val="outset" w:color="auto" w:sz="24" w:space="0"/>
        <w:right w:val="outset" w:color="auto" w:sz="24" w:space="0"/>
        <w:insideH w:val="outset" w:color="auto" w:sz="6" w:space="0"/>
        <w:insideV w:val="outset" w:color="auto" w:sz="6" w:space="0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il"/>
          <w:tr2bl w:val="nil"/>
        </w:tcBorders>
      </w:tcPr>
    </w:tblStylePr>
  </w:style>
  <w:style w:type="paragraph" w:styleId="140">
    <w:name w:val="Title"/>
    <w:basedOn w:val="1"/>
    <w:qFormat/>
    <w:uiPriority w:val="0"/>
    <w:pPr>
      <w:spacing w:before="240" w:after="60"/>
      <w:jc w:val="center"/>
      <w:outlineLvl w:val="0"/>
    </w:pPr>
    <w:rPr>
      <w:rFonts w:ascii="Arial" w:hAnsi="Arial" w:cs="Arial"/>
      <w:b/>
      <w:bCs/>
      <w:sz w:val="32"/>
      <w:szCs w:val="32"/>
    </w:rPr>
  </w:style>
  <w:style w:type="paragraph" w:styleId="141">
    <w:name w:val="toa heading"/>
    <w:basedOn w:val="1"/>
    <w:next w:val="1"/>
    <w:uiPriority w:val="0"/>
    <w:pPr>
      <w:spacing w:before="120"/>
    </w:pPr>
    <w:rPr>
      <w:rFonts w:ascii="Arial" w:hAnsi="Arial" w:cs="Arial"/>
      <w:sz w:val="24"/>
      <w:szCs w:val="24"/>
    </w:rPr>
  </w:style>
  <w:style w:type="paragraph" w:styleId="142">
    <w:name w:val="toc 1"/>
    <w:basedOn w:val="1"/>
    <w:next w:val="1"/>
    <w:uiPriority w:val="0"/>
  </w:style>
  <w:style w:type="paragraph" w:styleId="143">
    <w:name w:val="toc 2"/>
    <w:basedOn w:val="1"/>
    <w:next w:val="1"/>
    <w:uiPriority w:val="0"/>
    <w:pPr>
      <w:ind w:left="420" w:leftChars="200"/>
    </w:pPr>
  </w:style>
  <w:style w:type="paragraph" w:styleId="144">
    <w:name w:val="toc 3"/>
    <w:basedOn w:val="1"/>
    <w:next w:val="1"/>
    <w:uiPriority w:val="0"/>
    <w:pPr>
      <w:ind w:left="840" w:leftChars="400"/>
    </w:pPr>
  </w:style>
  <w:style w:type="paragraph" w:styleId="145">
    <w:name w:val="toc 4"/>
    <w:basedOn w:val="1"/>
    <w:next w:val="1"/>
    <w:uiPriority w:val="0"/>
    <w:pPr>
      <w:ind w:left="1260" w:leftChars="600"/>
    </w:pPr>
  </w:style>
  <w:style w:type="paragraph" w:styleId="146">
    <w:name w:val="toc 5"/>
    <w:basedOn w:val="1"/>
    <w:next w:val="1"/>
    <w:uiPriority w:val="0"/>
    <w:pPr>
      <w:ind w:left="1680" w:leftChars="800"/>
    </w:pPr>
  </w:style>
  <w:style w:type="paragraph" w:styleId="147">
    <w:name w:val="toc 6"/>
    <w:basedOn w:val="1"/>
    <w:next w:val="1"/>
    <w:uiPriority w:val="0"/>
    <w:pPr>
      <w:ind w:left="2100" w:leftChars="1000"/>
    </w:pPr>
  </w:style>
  <w:style w:type="paragraph" w:styleId="148">
    <w:name w:val="toc 7"/>
    <w:basedOn w:val="1"/>
    <w:next w:val="1"/>
    <w:uiPriority w:val="0"/>
    <w:pPr>
      <w:ind w:left="2520" w:leftChars="1200"/>
    </w:pPr>
  </w:style>
  <w:style w:type="paragraph" w:styleId="149">
    <w:name w:val="toc 8"/>
    <w:basedOn w:val="1"/>
    <w:next w:val="1"/>
    <w:uiPriority w:val="0"/>
    <w:pPr>
      <w:ind w:left="2940" w:leftChars="1400"/>
    </w:pPr>
  </w:style>
  <w:style w:type="paragraph" w:styleId="150">
    <w:name w:val="toc 9"/>
    <w:basedOn w:val="1"/>
    <w:next w:val="1"/>
    <w:uiPriority w:val="0"/>
    <w:pPr>
      <w:ind w:left="3360" w:leftChars="1600"/>
    </w:pPr>
  </w:style>
  <w:style w:type="table" w:styleId="151">
    <w:name w:val="Light Shading"/>
    <w:basedOn w:val="12"/>
    <w:uiPriority w:val="60"/>
    <w:rPr>
      <w:color w:val="000000"/>
    </w:rPr>
    <w:tblPr>
      <w:tblBorders>
        <w:top w:val="single" w:color="000000" w:sz="8" w:space="0"/>
        <w:bottom w:val="single" w:color="000000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sz="8" w:space="0"/>
          <w:left w:val="single" w:color="000000" w:sz="8" w:space="0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sz="8" w:space="0"/>
          <w:left w:val="single" w:color="000000" w:sz="8" w:space="0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C0C0C0"/>
      </w:tcPr>
    </w:tblStylePr>
  </w:style>
  <w:style w:type="table" w:styleId="152">
    <w:name w:val="Light Shading Accent 1"/>
    <w:basedOn w:val="12"/>
    <w:uiPriority w:val="60"/>
    <w:rPr>
      <w:color w:val="365F91"/>
    </w:rPr>
    <w:tblPr>
      <w:tblBorders>
        <w:top w:val="single" w:color="4F81BD" w:sz="8" w:space="0"/>
        <w:bottom w:val="single" w:color="4F81BD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sz="8" w:space="0"/>
          <w:left w:val="single" w:color="4F81BD" w:sz="8" w:space="0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sz="8" w:space="0"/>
          <w:left w:val="single" w:color="4F81BD" w:sz="8" w:space="0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3DFEE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D3DFEE"/>
      </w:tcPr>
    </w:tblStylePr>
  </w:style>
  <w:style w:type="table" w:styleId="153">
    <w:name w:val="Light Shading Accent 2"/>
    <w:basedOn w:val="12"/>
    <w:uiPriority w:val="60"/>
    <w:rPr>
      <w:color w:val="943634"/>
    </w:rPr>
    <w:tblPr>
      <w:tblBorders>
        <w:top w:val="single" w:color="C0504D" w:sz="8" w:space="0"/>
        <w:bottom w:val="single" w:color="C0504D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sz="8" w:space="0"/>
          <w:left w:val="single" w:color="C0504D" w:sz="8" w:space="0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sz="8" w:space="0"/>
          <w:left w:val="single" w:color="C0504D" w:sz="8" w:space="0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EFD3D2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EFD3D2"/>
      </w:tcPr>
    </w:tblStylePr>
  </w:style>
  <w:style w:type="table" w:styleId="154">
    <w:name w:val="Light Shading Accent 3"/>
    <w:basedOn w:val="12"/>
    <w:uiPriority w:val="60"/>
    <w:rPr>
      <w:color w:val="76923C"/>
    </w:rPr>
    <w:tblPr>
      <w:tblBorders>
        <w:top w:val="single" w:color="9BBB59" w:sz="8" w:space="0"/>
        <w:bottom w:val="single" w:color="9BBB59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sz="8" w:space="0"/>
          <w:left w:val="single" w:color="9BBB59" w:sz="8" w:space="0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sz="8" w:space="0"/>
          <w:left w:val="single" w:color="9BBB59" w:sz="8" w:space="0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E6EED5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E6EED5"/>
      </w:tcPr>
    </w:tblStylePr>
  </w:style>
  <w:style w:type="table" w:styleId="155">
    <w:name w:val="Light Shading Accent 4"/>
    <w:basedOn w:val="12"/>
    <w:uiPriority w:val="60"/>
    <w:rPr>
      <w:color w:val="5F497A"/>
    </w:rPr>
    <w:tblPr>
      <w:tblBorders>
        <w:top w:val="single" w:color="8064A2" w:sz="8" w:space="0"/>
        <w:bottom w:val="single" w:color="8064A2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sz="8" w:space="0"/>
          <w:left w:val="single" w:color="8064A2" w:sz="8" w:space="0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sz="8" w:space="0"/>
          <w:left w:val="single" w:color="8064A2" w:sz="8" w:space="0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FD8E8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DFD8E8"/>
      </w:tcPr>
    </w:tblStylePr>
  </w:style>
  <w:style w:type="table" w:styleId="156">
    <w:name w:val="Light Shading Accent 5"/>
    <w:basedOn w:val="12"/>
    <w:uiPriority w:val="60"/>
    <w:rPr>
      <w:color w:val="31849B"/>
    </w:rPr>
    <w:tblPr>
      <w:tblBorders>
        <w:top w:val="single" w:color="4BACC6" w:sz="8" w:space="0"/>
        <w:bottom w:val="single" w:color="4BACC6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sz="8" w:space="0"/>
          <w:left w:val="single" w:color="4BACC6" w:sz="8" w:space="0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sz="8" w:space="0"/>
          <w:left w:val="single" w:color="4BACC6" w:sz="8" w:space="0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2EAF1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D2EAF1"/>
      </w:tcPr>
    </w:tblStylePr>
  </w:style>
  <w:style w:type="table" w:styleId="157">
    <w:name w:val="Light Shading Accent 6"/>
    <w:basedOn w:val="12"/>
    <w:uiPriority w:val="60"/>
    <w:rPr>
      <w:color w:val="E36C0A"/>
    </w:rPr>
    <w:tblPr>
      <w:tblBorders>
        <w:top w:val="single" w:color="F79646" w:sz="8" w:space="0"/>
        <w:bottom w:val="single" w:color="F79646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sz="8" w:space="0"/>
          <w:left w:val="single" w:color="F79646" w:sz="8" w:space="0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sz="8" w:space="0"/>
          <w:left w:val="single" w:color="F79646" w:sz="8" w:space="0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FDE4D0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FDE4D0"/>
      </w:tcPr>
    </w:tblStylePr>
  </w:style>
  <w:style w:type="table" w:styleId="158">
    <w:name w:val="Light List"/>
    <w:basedOn w:val="12"/>
    <w:uiPriority w:val="61"/>
    <w:tblPr>
      <w:tblBorders>
        <w:top w:val="single" w:color="000000" w:sz="8" w:space="0"/>
        <w:left w:val="single" w:color="000000" w:sz="8" w:space="0"/>
        <w:bottom w:val="single" w:color="000000" w:sz="8" w:space="0"/>
        <w:right w:val="single" w:color="000000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000000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sz="6" w:space="0"/>
          <w:left w:val="single" w:color="000000" w:sz="8" w:space="0"/>
          <w:bottom w:val="single" w:color="000000" w:sz="8" w:space="0"/>
          <w:right w:val="single" w:color="000000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</w:tcBorders>
      </w:tcPr>
    </w:tblStylePr>
    <w:tblStylePr w:type="band1Horz">
      <w:tblPr/>
      <w:tcPr>
        <w:tc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</w:tcBorders>
      </w:tcPr>
    </w:tblStylePr>
  </w:style>
  <w:style w:type="table" w:styleId="159">
    <w:name w:val="Light List Accent 1"/>
    <w:basedOn w:val="12"/>
    <w:uiPriority w:val="61"/>
    <w:tblPr>
      <w:tblBorders>
        <w:top w:val="single" w:color="4F81BD" w:sz="8" w:space="0"/>
        <w:left w:val="single" w:color="4F81BD" w:sz="8" w:space="0"/>
        <w:bottom w:val="single" w:color="4F81BD" w:sz="8" w:space="0"/>
        <w:right w:val="single" w:color="4F81BD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4F81B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sz="6" w:space="0"/>
          <w:left w:val="single" w:color="4F81BD" w:sz="8" w:space="0"/>
          <w:bottom w:val="single" w:color="4F81BD" w:sz="8" w:space="0"/>
          <w:right w:val="single" w:color="4F81BD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sz="8" w:space="0"/>
          <w:left w:val="single" w:color="4F81BD" w:sz="8" w:space="0"/>
          <w:bottom w:val="single" w:color="4F81BD" w:sz="8" w:space="0"/>
          <w:right w:val="single" w:color="4F81BD" w:sz="8" w:space="0"/>
        </w:tcBorders>
      </w:tcPr>
    </w:tblStylePr>
    <w:tblStylePr w:type="band1Horz">
      <w:tblPr/>
      <w:tcPr>
        <w:tcBorders>
          <w:top w:val="single" w:color="4F81BD" w:sz="8" w:space="0"/>
          <w:left w:val="single" w:color="4F81BD" w:sz="8" w:space="0"/>
          <w:bottom w:val="single" w:color="4F81BD" w:sz="8" w:space="0"/>
          <w:right w:val="single" w:color="4F81BD" w:sz="8" w:space="0"/>
        </w:tcBorders>
      </w:tcPr>
    </w:tblStylePr>
  </w:style>
  <w:style w:type="table" w:styleId="160">
    <w:name w:val="Light List Accent 2"/>
    <w:basedOn w:val="12"/>
    <w:uiPriority w:val="61"/>
    <w:tblPr>
      <w:tblBorders>
        <w:top w:val="single" w:color="C0504D" w:sz="8" w:space="0"/>
        <w:left w:val="single" w:color="C0504D" w:sz="8" w:space="0"/>
        <w:bottom w:val="single" w:color="C0504D" w:sz="8" w:space="0"/>
        <w:right w:val="single" w:color="C0504D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C0504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sz="6" w:space="0"/>
          <w:left w:val="single" w:color="C0504D" w:sz="8" w:space="0"/>
          <w:bottom w:val="single" w:color="C0504D" w:sz="8" w:space="0"/>
          <w:right w:val="single" w:color="C0504D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sz="8" w:space="0"/>
          <w:left w:val="single" w:color="C0504D" w:sz="8" w:space="0"/>
          <w:bottom w:val="single" w:color="C0504D" w:sz="8" w:space="0"/>
          <w:right w:val="single" w:color="C0504D" w:sz="8" w:space="0"/>
        </w:tcBorders>
      </w:tcPr>
    </w:tblStylePr>
    <w:tblStylePr w:type="band1Horz">
      <w:tblPr/>
      <w:tcPr>
        <w:tcBorders>
          <w:top w:val="single" w:color="C0504D" w:sz="8" w:space="0"/>
          <w:left w:val="single" w:color="C0504D" w:sz="8" w:space="0"/>
          <w:bottom w:val="single" w:color="C0504D" w:sz="8" w:space="0"/>
          <w:right w:val="single" w:color="C0504D" w:sz="8" w:space="0"/>
        </w:tcBorders>
      </w:tcPr>
    </w:tblStylePr>
  </w:style>
  <w:style w:type="table" w:styleId="161">
    <w:name w:val="Light List Accent 3"/>
    <w:basedOn w:val="12"/>
    <w:uiPriority w:val="61"/>
    <w:tblPr>
      <w:tblBorders>
        <w:top w:val="single" w:color="9BBB59" w:sz="8" w:space="0"/>
        <w:left w:val="single" w:color="9BBB59" w:sz="8" w:space="0"/>
        <w:bottom w:val="single" w:color="9BBB59" w:sz="8" w:space="0"/>
        <w:right w:val="single" w:color="9BBB59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9BBB59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sz="6" w:space="0"/>
          <w:left w:val="single" w:color="9BBB59" w:sz="8" w:space="0"/>
          <w:bottom w:val="single" w:color="9BBB59" w:sz="8" w:space="0"/>
          <w:right w:val="single" w:color="9BBB59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sz="8" w:space="0"/>
          <w:left w:val="single" w:color="9BBB59" w:sz="8" w:space="0"/>
          <w:bottom w:val="single" w:color="9BBB59" w:sz="8" w:space="0"/>
          <w:right w:val="single" w:color="9BBB59" w:sz="8" w:space="0"/>
        </w:tcBorders>
      </w:tcPr>
    </w:tblStylePr>
    <w:tblStylePr w:type="band1Horz">
      <w:tblPr/>
      <w:tcPr>
        <w:tcBorders>
          <w:top w:val="single" w:color="9BBB59" w:sz="8" w:space="0"/>
          <w:left w:val="single" w:color="9BBB59" w:sz="8" w:space="0"/>
          <w:bottom w:val="single" w:color="9BBB59" w:sz="8" w:space="0"/>
          <w:right w:val="single" w:color="9BBB59" w:sz="8" w:space="0"/>
        </w:tcBorders>
      </w:tcPr>
    </w:tblStylePr>
  </w:style>
  <w:style w:type="table" w:styleId="162">
    <w:name w:val="Light List Accent 4"/>
    <w:basedOn w:val="12"/>
    <w:uiPriority w:val="61"/>
    <w:tblPr>
      <w:tblBorders>
        <w:top w:val="single" w:color="8064A2" w:sz="8" w:space="0"/>
        <w:left w:val="single" w:color="8064A2" w:sz="8" w:space="0"/>
        <w:bottom w:val="single" w:color="8064A2" w:sz="8" w:space="0"/>
        <w:right w:val="single" w:color="8064A2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8064A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sz="6" w:space="0"/>
          <w:left w:val="single" w:color="8064A2" w:sz="8" w:space="0"/>
          <w:bottom w:val="single" w:color="8064A2" w:sz="8" w:space="0"/>
          <w:right w:val="single" w:color="8064A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sz="8" w:space="0"/>
          <w:left w:val="single" w:color="8064A2" w:sz="8" w:space="0"/>
          <w:bottom w:val="single" w:color="8064A2" w:sz="8" w:space="0"/>
          <w:right w:val="single" w:color="8064A2" w:sz="8" w:space="0"/>
        </w:tcBorders>
      </w:tcPr>
    </w:tblStylePr>
    <w:tblStylePr w:type="band1Horz">
      <w:tblPr/>
      <w:tcPr>
        <w:tcBorders>
          <w:top w:val="single" w:color="8064A2" w:sz="8" w:space="0"/>
          <w:left w:val="single" w:color="8064A2" w:sz="8" w:space="0"/>
          <w:bottom w:val="single" w:color="8064A2" w:sz="8" w:space="0"/>
          <w:right w:val="single" w:color="8064A2" w:sz="8" w:space="0"/>
        </w:tcBorders>
      </w:tcPr>
    </w:tblStylePr>
  </w:style>
  <w:style w:type="table" w:styleId="163">
    <w:name w:val="Light List Accent 5"/>
    <w:basedOn w:val="12"/>
    <w:uiPriority w:val="61"/>
    <w:tblPr>
      <w:tblBorders>
        <w:top w:val="single" w:color="4BACC6" w:sz="8" w:space="0"/>
        <w:left w:val="single" w:color="4BACC6" w:sz="8" w:space="0"/>
        <w:bottom w:val="single" w:color="4BACC6" w:sz="8" w:space="0"/>
        <w:right w:val="single" w:color="4BACC6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4BACC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sz="6" w:space="0"/>
          <w:left w:val="single" w:color="4BACC6" w:sz="8" w:space="0"/>
          <w:bottom w:val="single" w:color="4BACC6" w:sz="8" w:space="0"/>
          <w:right w:val="single" w:color="4BACC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sz="8" w:space="0"/>
          <w:left w:val="single" w:color="4BACC6" w:sz="8" w:space="0"/>
          <w:bottom w:val="single" w:color="4BACC6" w:sz="8" w:space="0"/>
          <w:right w:val="single" w:color="4BACC6" w:sz="8" w:space="0"/>
        </w:tcBorders>
      </w:tcPr>
    </w:tblStylePr>
    <w:tblStylePr w:type="band1Horz">
      <w:tblPr/>
      <w:tcPr>
        <w:tcBorders>
          <w:top w:val="single" w:color="4BACC6" w:sz="8" w:space="0"/>
          <w:left w:val="single" w:color="4BACC6" w:sz="8" w:space="0"/>
          <w:bottom w:val="single" w:color="4BACC6" w:sz="8" w:space="0"/>
          <w:right w:val="single" w:color="4BACC6" w:sz="8" w:space="0"/>
        </w:tcBorders>
      </w:tcPr>
    </w:tblStylePr>
  </w:style>
  <w:style w:type="table" w:styleId="164">
    <w:name w:val="Light List Accent 6"/>
    <w:basedOn w:val="12"/>
    <w:uiPriority w:val="61"/>
    <w:tblPr>
      <w:tblBorders>
        <w:top w:val="single" w:color="F79646" w:sz="8" w:space="0"/>
        <w:left w:val="single" w:color="F79646" w:sz="8" w:space="0"/>
        <w:bottom w:val="single" w:color="F79646" w:sz="8" w:space="0"/>
        <w:right w:val="single" w:color="F79646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F7964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sz="6" w:space="0"/>
          <w:left w:val="single" w:color="F79646" w:sz="8" w:space="0"/>
          <w:bottom w:val="single" w:color="F79646" w:sz="8" w:space="0"/>
          <w:right w:val="single" w:color="F7964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sz="8" w:space="0"/>
          <w:left w:val="single" w:color="F79646" w:sz="8" w:space="0"/>
          <w:bottom w:val="single" w:color="F79646" w:sz="8" w:space="0"/>
          <w:right w:val="single" w:color="F79646" w:sz="8" w:space="0"/>
        </w:tcBorders>
      </w:tcPr>
    </w:tblStylePr>
    <w:tblStylePr w:type="band1Horz">
      <w:tblPr/>
      <w:tcPr>
        <w:tcBorders>
          <w:top w:val="single" w:color="F79646" w:sz="8" w:space="0"/>
          <w:left w:val="single" w:color="F79646" w:sz="8" w:space="0"/>
          <w:bottom w:val="single" w:color="F79646" w:sz="8" w:space="0"/>
          <w:right w:val="single" w:color="F79646" w:sz="8" w:space="0"/>
        </w:tcBorders>
      </w:tcPr>
    </w:tblStylePr>
  </w:style>
  <w:style w:type="table" w:styleId="165">
    <w:name w:val="Light Grid"/>
    <w:basedOn w:val="12"/>
    <w:uiPriority w:val="62"/>
    <w:tblPr>
      <w:tblBorders>
        <w:top w:val="single" w:color="000000" w:sz="8" w:space="0"/>
        <w:left w:val="single" w:color="000000" w:sz="8" w:space="0"/>
        <w:bottom w:val="single" w:color="000000" w:sz="8" w:space="0"/>
        <w:right w:val="single" w:color="000000" w:sz="8" w:space="0"/>
        <w:insideH w:val="single" w:color="000000" w:sz="8" w:space="0"/>
        <w:insideV w:val="single" w:color="000000" w:sz="8" w:space="0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color="000000" w:sz="8" w:space="0"/>
          <w:left w:val="single" w:color="000000" w:sz="18" w:space="0"/>
          <w:bottom w:val="single" w:color="000000" w:sz="8" w:space="0"/>
          <w:right w:val="single" w:color="000000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color="000000" w:sz="6" w:space="0"/>
          <w:left w:val="single" w:color="000000" w:sz="8" w:space="0"/>
          <w:bottom w:val="single" w:color="000000" w:sz="8" w:space="0"/>
          <w:right w:val="single" w:color="000000" w:sz="8" w:space="0"/>
          <w:insideH w:val="nil"/>
          <w:insideV w:val="single" w:sz="8" w:space="0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</w:tcBorders>
      </w:tcPr>
    </w:tblStylePr>
    <w:tblStylePr w:type="band1Vert">
      <w:tblPr/>
      <w:tcPr>
        <w:tc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</w:tcBorders>
        <w:shd w:val="clear" w:color="auto" w:fill="C0C0C0"/>
      </w:tcPr>
    </w:tblStylePr>
    <w:tblStylePr w:type="band1Horz">
      <w:tblPr/>
      <w:tcPr>
        <w:tc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  <w:insideV w:val="single" w:sz="8" w:space="0"/>
        </w:tcBorders>
        <w:shd w:val="clear" w:color="auto" w:fill="C0C0C0"/>
      </w:tcPr>
    </w:tblStylePr>
    <w:tblStylePr w:type="band2Horz">
      <w:tblPr/>
      <w:tcPr>
        <w:tc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  <w:insideV w:val="single" w:sz="8" w:space="0"/>
        </w:tcBorders>
      </w:tcPr>
    </w:tblStylePr>
  </w:style>
  <w:style w:type="table" w:styleId="166">
    <w:name w:val="Light Grid Accent 1"/>
    <w:basedOn w:val="12"/>
    <w:uiPriority w:val="62"/>
    <w:tblPr>
      <w:tblBorders>
        <w:top w:val="single" w:color="4F81BD" w:sz="8" w:space="0"/>
        <w:left w:val="single" w:color="4F81BD" w:sz="8" w:space="0"/>
        <w:bottom w:val="single" w:color="4F81BD" w:sz="8" w:space="0"/>
        <w:right w:val="single" w:color="4F81BD" w:sz="8" w:space="0"/>
        <w:insideH w:val="single" w:color="4F81BD" w:sz="8" w:space="0"/>
        <w:insideV w:val="single" w:color="4F81BD" w:sz="8" w:space="0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color="4F81BD" w:sz="8" w:space="0"/>
          <w:left w:val="single" w:color="4F81BD" w:sz="18" w:space="0"/>
          <w:bottom w:val="single" w:color="4F81BD" w:sz="8" w:space="0"/>
          <w:right w:val="single" w:color="4F81BD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color="4F81BD" w:sz="6" w:space="0"/>
          <w:left w:val="single" w:color="4F81BD" w:sz="8" w:space="0"/>
          <w:bottom w:val="single" w:color="4F81BD" w:sz="8" w:space="0"/>
          <w:right w:val="single" w:color="4F81BD" w:sz="8" w:space="0"/>
          <w:insideH w:val="nil"/>
          <w:insideV w:val="single" w:sz="8" w:space="0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color="4F81BD" w:sz="8" w:space="0"/>
          <w:left w:val="single" w:color="4F81BD" w:sz="8" w:space="0"/>
          <w:bottom w:val="single" w:color="4F81BD" w:sz="8" w:space="0"/>
          <w:right w:val="single" w:color="4F81BD" w:sz="8" w:space="0"/>
        </w:tcBorders>
      </w:tcPr>
    </w:tblStylePr>
    <w:tblStylePr w:type="band1Vert">
      <w:tblPr/>
      <w:tcPr>
        <w:tcBorders>
          <w:top w:val="single" w:color="4F81BD" w:sz="8" w:space="0"/>
          <w:left w:val="single" w:color="4F81BD" w:sz="8" w:space="0"/>
          <w:bottom w:val="single" w:color="4F81BD" w:sz="8" w:space="0"/>
          <w:right w:val="single" w:color="4F81BD" w:sz="8" w:space="0"/>
        </w:tcBorders>
        <w:shd w:val="clear" w:color="auto" w:fill="D3DFEE"/>
      </w:tcPr>
    </w:tblStylePr>
    <w:tblStylePr w:type="band1Horz">
      <w:tblPr/>
      <w:tcPr>
        <w:tcBorders>
          <w:top w:val="single" w:color="4F81BD" w:sz="8" w:space="0"/>
          <w:left w:val="single" w:color="4F81BD" w:sz="8" w:space="0"/>
          <w:bottom w:val="single" w:color="4F81BD" w:sz="8" w:space="0"/>
          <w:right w:val="single" w:color="4F81BD" w:sz="8" w:space="0"/>
          <w:insideV w:val="single" w:sz="8" w:space="0"/>
        </w:tcBorders>
        <w:shd w:val="clear" w:color="auto" w:fill="D3DFEE"/>
      </w:tcPr>
    </w:tblStylePr>
    <w:tblStylePr w:type="band2Horz">
      <w:tblPr/>
      <w:tcPr>
        <w:tcBorders>
          <w:top w:val="single" w:color="4F81BD" w:sz="8" w:space="0"/>
          <w:left w:val="single" w:color="4F81BD" w:sz="8" w:space="0"/>
          <w:bottom w:val="single" w:color="4F81BD" w:sz="8" w:space="0"/>
          <w:right w:val="single" w:color="4F81BD" w:sz="8" w:space="0"/>
          <w:insideV w:val="single" w:sz="8" w:space="0"/>
        </w:tcBorders>
      </w:tcPr>
    </w:tblStylePr>
  </w:style>
  <w:style w:type="table" w:styleId="167">
    <w:name w:val="Light Grid Accent 2"/>
    <w:basedOn w:val="12"/>
    <w:uiPriority w:val="62"/>
    <w:tblPr>
      <w:tblBorders>
        <w:top w:val="single" w:color="C0504D" w:sz="8" w:space="0"/>
        <w:left w:val="single" w:color="C0504D" w:sz="8" w:space="0"/>
        <w:bottom w:val="single" w:color="C0504D" w:sz="8" w:space="0"/>
        <w:right w:val="single" w:color="C0504D" w:sz="8" w:space="0"/>
        <w:insideH w:val="single" w:color="C0504D" w:sz="8" w:space="0"/>
        <w:insideV w:val="single" w:color="C0504D" w:sz="8" w:space="0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color="C0504D" w:sz="8" w:space="0"/>
          <w:left w:val="single" w:color="C0504D" w:sz="18" w:space="0"/>
          <w:bottom w:val="single" w:color="C0504D" w:sz="8" w:space="0"/>
          <w:right w:val="single" w:color="C0504D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color="C0504D" w:sz="6" w:space="0"/>
          <w:left w:val="single" w:color="C0504D" w:sz="8" w:space="0"/>
          <w:bottom w:val="single" w:color="C0504D" w:sz="8" w:space="0"/>
          <w:right w:val="single" w:color="C0504D" w:sz="8" w:space="0"/>
          <w:insideH w:val="nil"/>
          <w:insideV w:val="single" w:sz="8" w:space="0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color="C0504D" w:sz="8" w:space="0"/>
          <w:left w:val="single" w:color="C0504D" w:sz="8" w:space="0"/>
          <w:bottom w:val="single" w:color="C0504D" w:sz="8" w:space="0"/>
          <w:right w:val="single" w:color="C0504D" w:sz="8" w:space="0"/>
        </w:tcBorders>
      </w:tcPr>
    </w:tblStylePr>
    <w:tblStylePr w:type="band1Vert">
      <w:tblPr/>
      <w:tcPr>
        <w:tcBorders>
          <w:top w:val="single" w:color="C0504D" w:sz="8" w:space="0"/>
          <w:left w:val="single" w:color="C0504D" w:sz="8" w:space="0"/>
          <w:bottom w:val="single" w:color="C0504D" w:sz="8" w:space="0"/>
          <w:right w:val="single" w:color="C0504D" w:sz="8" w:space="0"/>
        </w:tcBorders>
        <w:shd w:val="clear" w:color="auto" w:fill="EFD3D2"/>
      </w:tcPr>
    </w:tblStylePr>
    <w:tblStylePr w:type="band1Horz">
      <w:tblPr/>
      <w:tcPr>
        <w:tcBorders>
          <w:top w:val="single" w:color="C0504D" w:sz="8" w:space="0"/>
          <w:left w:val="single" w:color="C0504D" w:sz="8" w:space="0"/>
          <w:bottom w:val="single" w:color="C0504D" w:sz="8" w:space="0"/>
          <w:right w:val="single" w:color="C0504D" w:sz="8" w:space="0"/>
          <w:insideV w:val="single" w:sz="8" w:space="0"/>
        </w:tcBorders>
        <w:shd w:val="clear" w:color="auto" w:fill="EFD3D2"/>
      </w:tcPr>
    </w:tblStylePr>
    <w:tblStylePr w:type="band2Horz">
      <w:tblPr/>
      <w:tcPr>
        <w:tcBorders>
          <w:top w:val="single" w:color="C0504D" w:sz="8" w:space="0"/>
          <w:left w:val="single" w:color="C0504D" w:sz="8" w:space="0"/>
          <w:bottom w:val="single" w:color="C0504D" w:sz="8" w:space="0"/>
          <w:right w:val="single" w:color="C0504D" w:sz="8" w:space="0"/>
          <w:insideV w:val="single" w:sz="8" w:space="0"/>
        </w:tcBorders>
      </w:tcPr>
    </w:tblStylePr>
  </w:style>
  <w:style w:type="table" w:styleId="168">
    <w:name w:val="Light Grid Accent 3"/>
    <w:basedOn w:val="12"/>
    <w:uiPriority w:val="62"/>
    <w:tblPr>
      <w:tblBorders>
        <w:top w:val="single" w:color="9BBB59" w:sz="8" w:space="0"/>
        <w:left w:val="single" w:color="9BBB59" w:sz="8" w:space="0"/>
        <w:bottom w:val="single" w:color="9BBB59" w:sz="8" w:space="0"/>
        <w:right w:val="single" w:color="9BBB59" w:sz="8" w:space="0"/>
        <w:insideH w:val="single" w:color="9BBB59" w:sz="8" w:space="0"/>
        <w:insideV w:val="single" w:color="9BBB59" w:sz="8" w:space="0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color="9BBB59" w:sz="8" w:space="0"/>
          <w:left w:val="single" w:color="9BBB59" w:sz="18" w:space="0"/>
          <w:bottom w:val="single" w:color="9BBB59" w:sz="8" w:space="0"/>
          <w:right w:val="single" w:color="9BBB59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color="9BBB59" w:sz="6" w:space="0"/>
          <w:left w:val="single" w:color="9BBB59" w:sz="8" w:space="0"/>
          <w:bottom w:val="single" w:color="9BBB59" w:sz="8" w:space="0"/>
          <w:right w:val="single" w:color="9BBB59" w:sz="8" w:space="0"/>
          <w:insideH w:val="nil"/>
          <w:insideV w:val="single" w:sz="8" w:space="0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color="9BBB59" w:sz="8" w:space="0"/>
          <w:left w:val="single" w:color="9BBB59" w:sz="8" w:space="0"/>
          <w:bottom w:val="single" w:color="9BBB59" w:sz="8" w:space="0"/>
          <w:right w:val="single" w:color="9BBB59" w:sz="8" w:space="0"/>
        </w:tcBorders>
      </w:tcPr>
    </w:tblStylePr>
    <w:tblStylePr w:type="band1Vert">
      <w:tblPr/>
      <w:tcPr>
        <w:tcBorders>
          <w:top w:val="single" w:color="9BBB59" w:sz="8" w:space="0"/>
          <w:left w:val="single" w:color="9BBB59" w:sz="8" w:space="0"/>
          <w:bottom w:val="single" w:color="9BBB59" w:sz="8" w:space="0"/>
          <w:right w:val="single" w:color="9BBB59" w:sz="8" w:space="0"/>
        </w:tcBorders>
        <w:shd w:val="clear" w:color="auto" w:fill="E6EED5"/>
      </w:tcPr>
    </w:tblStylePr>
    <w:tblStylePr w:type="band1Horz">
      <w:tblPr/>
      <w:tcPr>
        <w:tcBorders>
          <w:top w:val="single" w:color="9BBB59" w:sz="8" w:space="0"/>
          <w:left w:val="single" w:color="9BBB59" w:sz="8" w:space="0"/>
          <w:bottom w:val="single" w:color="9BBB59" w:sz="8" w:space="0"/>
          <w:right w:val="single" w:color="9BBB59" w:sz="8" w:space="0"/>
          <w:insideV w:val="single" w:sz="8" w:space="0"/>
        </w:tcBorders>
        <w:shd w:val="clear" w:color="auto" w:fill="E6EED5"/>
      </w:tcPr>
    </w:tblStylePr>
    <w:tblStylePr w:type="band2Horz">
      <w:tblPr/>
      <w:tcPr>
        <w:tcBorders>
          <w:top w:val="single" w:color="9BBB59" w:sz="8" w:space="0"/>
          <w:left w:val="single" w:color="9BBB59" w:sz="8" w:space="0"/>
          <w:bottom w:val="single" w:color="9BBB59" w:sz="8" w:space="0"/>
          <w:right w:val="single" w:color="9BBB59" w:sz="8" w:space="0"/>
          <w:insideV w:val="single" w:sz="8" w:space="0"/>
        </w:tcBorders>
      </w:tcPr>
    </w:tblStylePr>
  </w:style>
  <w:style w:type="table" w:styleId="169">
    <w:name w:val="Light Grid Accent 4"/>
    <w:basedOn w:val="12"/>
    <w:uiPriority w:val="62"/>
    <w:tblPr>
      <w:tblBorders>
        <w:top w:val="single" w:color="8064A2" w:sz="8" w:space="0"/>
        <w:left w:val="single" w:color="8064A2" w:sz="8" w:space="0"/>
        <w:bottom w:val="single" w:color="8064A2" w:sz="8" w:space="0"/>
        <w:right w:val="single" w:color="8064A2" w:sz="8" w:space="0"/>
        <w:insideH w:val="single" w:color="8064A2" w:sz="8" w:space="0"/>
        <w:insideV w:val="single" w:color="8064A2" w:sz="8" w:space="0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color="8064A2" w:sz="8" w:space="0"/>
          <w:left w:val="single" w:color="8064A2" w:sz="18" w:space="0"/>
          <w:bottom w:val="single" w:color="8064A2" w:sz="8" w:space="0"/>
          <w:right w:val="single" w:color="8064A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color="8064A2" w:sz="6" w:space="0"/>
          <w:left w:val="single" w:color="8064A2" w:sz="8" w:space="0"/>
          <w:bottom w:val="single" w:color="8064A2" w:sz="8" w:space="0"/>
          <w:right w:val="single" w:color="8064A2" w:sz="8" w:space="0"/>
          <w:insideH w:val="nil"/>
          <w:insideV w:val="single" w:sz="8" w:space="0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color="8064A2" w:sz="8" w:space="0"/>
          <w:left w:val="single" w:color="8064A2" w:sz="8" w:space="0"/>
          <w:bottom w:val="single" w:color="8064A2" w:sz="8" w:space="0"/>
          <w:right w:val="single" w:color="8064A2" w:sz="8" w:space="0"/>
        </w:tcBorders>
      </w:tcPr>
    </w:tblStylePr>
    <w:tblStylePr w:type="band1Vert">
      <w:tblPr/>
      <w:tcPr>
        <w:tcBorders>
          <w:top w:val="single" w:color="8064A2" w:sz="8" w:space="0"/>
          <w:left w:val="single" w:color="8064A2" w:sz="8" w:space="0"/>
          <w:bottom w:val="single" w:color="8064A2" w:sz="8" w:space="0"/>
          <w:right w:val="single" w:color="8064A2" w:sz="8" w:space="0"/>
        </w:tcBorders>
        <w:shd w:val="clear" w:color="auto" w:fill="DFD8E8"/>
      </w:tcPr>
    </w:tblStylePr>
    <w:tblStylePr w:type="band1Horz">
      <w:tblPr/>
      <w:tcPr>
        <w:tcBorders>
          <w:top w:val="single" w:color="8064A2" w:sz="8" w:space="0"/>
          <w:left w:val="single" w:color="8064A2" w:sz="8" w:space="0"/>
          <w:bottom w:val="single" w:color="8064A2" w:sz="8" w:space="0"/>
          <w:right w:val="single" w:color="8064A2" w:sz="8" w:space="0"/>
          <w:insideV w:val="single" w:sz="8" w:space="0"/>
        </w:tcBorders>
        <w:shd w:val="clear" w:color="auto" w:fill="DFD8E8"/>
      </w:tcPr>
    </w:tblStylePr>
    <w:tblStylePr w:type="band2Horz">
      <w:tblPr/>
      <w:tcPr>
        <w:tcBorders>
          <w:top w:val="single" w:color="8064A2" w:sz="8" w:space="0"/>
          <w:left w:val="single" w:color="8064A2" w:sz="8" w:space="0"/>
          <w:bottom w:val="single" w:color="8064A2" w:sz="8" w:space="0"/>
          <w:right w:val="single" w:color="8064A2" w:sz="8" w:space="0"/>
          <w:insideV w:val="single" w:sz="8" w:space="0"/>
        </w:tcBorders>
      </w:tcPr>
    </w:tblStylePr>
  </w:style>
  <w:style w:type="table" w:styleId="170">
    <w:name w:val="Light Grid Accent 5"/>
    <w:basedOn w:val="12"/>
    <w:uiPriority w:val="62"/>
    <w:tblPr>
      <w:tblBorders>
        <w:top w:val="single" w:color="4BACC6" w:sz="8" w:space="0"/>
        <w:left w:val="single" w:color="4BACC6" w:sz="8" w:space="0"/>
        <w:bottom w:val="single" w:color="4BACC6" w:sz="8" w:space="0"/>
        <w:right w:val="single" w:color="4BACC6" w:sz="8" w:space="0"/>
        <w:insideH w:val="single" w:color="4BACC6" w:sz="8" w:space="0"/>
        <w:insideV w:val="single" w:color="4BACC6" w:sz="8" w:space="0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color="4BACC6" w:sz="8" w:space="0"/>
          <w:left w:val="single" w:color="4BACC6" w:sz="18" w:space="0"/>
          <w:bottom w:val="single" w:color="4BACC6" w:sz="8" w:space="0"/>
          <w:right w:val="single" w:color="4BACC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color="4BACC6" w:sz="6" w:space="0"/>
          <w:left w:val="single" w:color="4BACC6" w:sz="8" w:space="0"/>
          <w:bottom w:val="single" w:color="4BACC6" w:sz="8" w:space="0"/>
          <w:right w:val="single" w:color="4BACC6" w:sz="8" w:space="0"/>
          <w:insideH w:val="nil"/>
          <w:insideV w:val="single" w:sz="8" w:space="0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color="4BACC6" w:sz="8" w:space="0"/>
          <w:left w:val="single" w:color="4BACC6" w:sz="8" w:space="0"/>
          <w:bottom w:val="single" w:color="4BACC6" w:sz="8" w:space="0"/>
          <w:right w:val="single" w:color="4BACC6" w:sz="8" w:space="0"/>
        </w:tcBorders>
      </w:tcPr>
    </w:tblStylePr>
    <w:tblStylePr w:type="band1Vert">
      <w:tblPr/>
      <w:tcPr>
        <w:tcBorders>
          <w:top w:val="single" w:color="4BACC6" w:sz="8" w:space="0"/>
          <w:left w:val="single" w:color="4BACC6" w:sz="8" w:space="0"/>
          <w:bottom w:val="single" w:color="4BACC6" w:sz="8" w:space="0"/>
          <w:right w:val="single" w:color="4BACC6" w:sz="8" w:space="0"/>
        </w:tcBorders>
        <w:shd w:val="clear" w:color="auto" w:fill="D2EAF1"/>
      </w:tcPr>
    </w:tblStylePr>
    <w:tblStylePr w:type="band1Horz">
      <w:tblPr/>
      <w:tcPr>
        <w:tcBorders>
          <w:top w:val="single" w:color="4BACC6" w:sz="8" w:space="0"/>
          <w:left w:val="single" w:color="4BACC6" w:sz="8" w:space="0"/>
          <w:bottom w:val="single" w:color="4BACC6" w:sz="8" w:space="0"/>
          <w:right w:val="single" w:color="4BACC6" w:sz="8" w:space="0"/>
          <w:insideV w:val="single" w:sz="8" w:space="0"/>
        </w:tcBorders>
        <w:shd w:val="clear" w:color="auto" w:fill="D2EAF1"/>
      </w:tcPr>
    </w:tblStylePr>
    <w:tblStylePr w:type="band2Horz">
      <w:tblPr/>
      <w:tcPr>
        <w:tcBorders>
          <w:top w:val="single" w:color="4BACC6" w:sz="8" w:space="0"/>
          <w:left w:val="single" w:color="4BACC6" w:sz="8" w:space="0"/>
          <w:bottom w:val="single" w:color="4BACC6" w:sz="8" w:space="0"/>
          <w:right w:val="single" w:color="4BACC6" w:sz="8" w:space="0"/>
          <w:insideV w:val="single" w:sz="8" w:space="0"/>
        </w:tcBorders>
      </w:tcPr>
    </w:tblStylePr>
  </w:style>
  <w:style w:type="table" w:styleId="171">
    <w:name w:val="Light Grid Accent 6"/>
    <w:basedOn w:val="12"/>
    <w:uiPriority w:val="62"/>
    <w:tblPr>
      <w:tblBorders>
        <w:top w:val="single" w:color="F79646" w:sz="8" w:space="0"/>
        <w:left w:val="single" w:color="F79646" w:sz="8" w:space="0"/>
        <w:bottom w:val="single" w:color="F79646" w:sz="8" w:space="0"/>
        <w:right w:val="single" w:color="F79646" w:sz="8" w:space="0"/>
        <w:insideH w:val="single" w:color="F79646" w:sz="8" w:space="0"/>
        <w:insideV w:val="single" w:color="F79646" w:sz="8" w:space="0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color="F79646" w:sz="8" w:space="0"/>
          <w:left w:val="single" w:color="F79646" w:sz="18" w:space="0"/>
          <w:bottom w:val="single" w:color="F79646" w:sz="8" w:space="0"/>
          <w:right w:val="single" w:color="F7964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color="F79646" w:sz="6" w:space="0"/>
          <w:left w:val="single" w:color="F79646" w:sz="8" w:space="0"/>
          <w:bottom w:val="single" w:color="F79646" w:sz="8" w:space="0"/>
          <w:right w:val="single" w:color="F79646" w:sz="8" w:space="0"/>
          <w:insideH w:val="nil"/>
          <w:insideV w:val="single" w:sz="8" w:space="0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color="F79646" w:sz="8" w:space="0"/>
          <w:left w:val="single" w:color="F79646" w:sz="8" w:space="0"/>
          <w:bottom w:val="single" w:color="F79646" w:sz="8" w:space="0"/>
          <w:right w:val="single" w:color="F79646" w:sz="8" w:space="0"/>
        </w:tcBorders>
      </w:tcPr>
    </w:tblStylePr>
    <w:tblStylePr w:type="band1Vert">
      <w:tblPr/>
      <w:tcPr>
        <w:tcBorders>
          <w:top w:val="single" w:color="F79646" w:sz="8" w:space="0"/>
          <w:left w:val="single" w:color="F79646" w:sz="8" w:space="0"/>
          <w:bottom w:val="single" w:color="F79646" w:sz="8" w:space="0"/>
          <w:right w:val="single" w:color="F79646" w:sz="8" w:space="0"/>
        </w:tcBorders>
        <w:shd w:val="clear" w:color="auto" w:fill="FDE4D0"/>
      </w:tcPr>
    </w:tblStylePr>
    <w:tblStylePr w:type="band1Horz">
      <w:tblPr/>
      <w:tcPr>
        <w:tcBorders>
          <w:top w:val="single" w:color="F79646" w:sz="8" w:space="0"/>
          <w:left w:val="single" w:color="F79646" w:sz="8" w:space="0"/>
          <w:bottom w:val="single" w:color="F79646" w:sz="8" w:space="0"/>
          <w:right w:val="single" w:color="F79646" w:sz="8" w:space="0"/>
          <w:insideV w:val="single" w:sz="8" w:space="0"/>
        </w:tcBorders>
        <w:shd w:val="clear" w:color="auto" w:fill="FDE4D0"/>
      </w:tcPr>
    </w:tblStylePr>
    <w:tblStylePr w:type="band2Horz">
      <w:tblPr/>
      <w:tcPr>
        <w:tcBorders>
          <w:top w:val="single" w:color="F79646" w:sz="8" w:space="0"/>
          <w:left w:val="single" w:color="F79646" w:sz="8" w:space="0"/>
          <w:bottom w:val="single" w:color="F79646" w:sz="8" w:space="0"/>
          <w:right w:val="single" w:color="F79646" w:sz="8" w:space="0"/>
          <w:insideV w:val="single" w:sz="8" w:space="0"/>
        </w:tcBorders>
      </w:tcPr>
    </w:tblStylePr>
  </w:style>
  <w:style w:type="table" w:styleId="172">
    <w:name w:val="Medium Shading 1"/>
    <w:basedOn w:val="12"/>
    <w:uiPriority w:val="63"/>
    <w:tblPr>
      <w:tblBorders>
        <w:top w:val="single" w:color="404040" w:sz="8" w:space="0"/>
        <w:left w:val="single" w:color="404040" w:sz="8" w:space="0"/>
        <w:bottom w:val="single" w:color="404040" w:sz="8" w:space="0"/>
        <w:right w:val="single" w:color="404040" w:sz="8" w:space="0"/>
        <w:insideH w:val="single" w:color="404040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404040" w:sz="8" w:space="0"/>
          <w:left w:val="single" w:color="404040" w:sz="8" w:space="0"/>
          <w:bottom w:val="single" w:color="404040" w:sz="8" w:space="0"/>
          <w:right w:val="single" w:color="404040" w:sz="8" w:space="0"/>
          <w:insideH w:val="nil"/>
          <w:insideV w:val="nil"/>
        </w:tcBorders>
        <w:shd w:val="clear" w:color="auto" w:fill="000000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04040" w:sz="6" w:space="0"/>
          <w:left w:val="single" w:color="404040" w:sz="8" w:space="0"/>
          <w:bottom w:val="single" w:color="404040" w:sz="8" w:space="0"/>
          <w:right w:val="single" w:color="404040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73">
    <w:name w:val="Medium Shading 1 Accent 1"/>
    <w:basedOn w:val="12"/>
    <w:uiPriority w:val="63"/>
    <w:tblPr>
      <w:tblBorders>
        <w:top w:val="single" w:color="7BA0CD" w:sz="8" w:space="0"/>
        <w:left w:val="single" w:color="7BA0CD" w:sz="8" w:space="0"/>
        <w:bottom w:val="single" w:color="7BA0CD" w:sz="8" w:space="0"/>
        <w:right w:val="single" w:color="7BA0CD" w:sz="8" w:space="0"/>
        <w:insideH w:val="single" w:color="7BA0CD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7BA0CD" w:sz="8" w:space="0"/>
          <w:left w:val="single" w:color="7BA0CD" w:sz="8" w:space="0"/>
          <w:bottom w:val="single" w:color="7BA0CD" w:sz="8" w:space="0"/>
          <w:right w:val="single" w:color="7BA0CD" w:sz="8" w:space="0"/>
          <w:insideH w:val="nil"/>
          <w:insideV w:val="nil"/>
        </w:tcBorders>
        <w:shd w:val="clear" w:color="auto" w:fill="4F81B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sz="6" w:space="0"/>
          <w:left w:val="single" w:color="7BA0CD" w:sz="8" w:space="0"/>
          <w:bottom w:val="single" w:color="7BA0CD" w:sz="8" w:space="0"/>
          <w:right w:val="single" w:color="7BA0CD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74">
    <w:name w:val="Medium Shading 1 Accent 2"/>
    <w:basedOn w:val="12"/>
    <w:uiPriority w:val="63"/>
    <w:tblPr>
      <w:tblBorders>
        <w:top w:val="single" w:color="CF7B79" w:sz="8" w:space="0"/>
        <w:left w:val="single" w:color="CF7B79" w:sz="8" w:space="0"/>
        <w:bottom w:val="single" w:color="CF7B79" w:sz="8" w:space="0"/>
        <w:right w:val="single" w:color="CF7B79" w:sz="8" w:space="0"/>
        <w:insideH w:val="single" w:color="CF7B79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CF7B79" w:sz="8" w:space="0"/>
          <w:left w:val="single" w:color="CF7B79" w:sz="8" w:space="0"/>
          <w:bottom w:val="single" w:color="CF7B79" w:sz="8" w:space="0"/>
          <w:right w:val="single" w:color="CF7B79" w:sz="8" w:space="0"/>
          <w:insideH w:val="nil"/>
          <w:insideV w:val="nil"/>
        </w:tcBorders>
        <w:shd w:val="clear" w:color="auto" w:fill="C0504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sz="6" w:space="0"/>
          <w:left w:val="single" w:color="CF7B79" w:sz="8" w:space="0"/>
          <w:bottom w:val="single" w:color="CF7B79" w:sz="8" w:space="0"/>
          <w:right w:val="single" w:color="CF7B79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75">
    <w:name w:val="Medium Shading 1 Accent 3"/>
    <w:basedOn w:val="12"/>
    <w:uiPriority w:val="63"/>
    <w:tblPr>
      <w:tblBorders>
        <w:top w:val="single" w:color="B3CC82" w:sz="8" w:space="0"/>
        <w:left w:val="single" w:color="B3CC82" w:sz="8" w:space="0"/>
        <w:bottom w:val="single" w:color="B3CC82" w:sz="8" w:space="0"/>
        <w:right w:val="single" w:color="B3CC82" w:sz="8" w:space="0"/>
        <w:insideH w:val="single" w:color="B3CC82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B3CC82" w:sz="8" w:space="0"/>
          <w:left w:val="single" w:color="B3CC82" w:sz="8" w:space="0"/>
          <w:bottom w:val="single" w:color="B3CC82" w:sz="8" w:space="0"/>
          <w:right w:val="single" w:color="B3CC82" w:sz="8" w:space="0"/>
          <w:insideH w:val="nil"/>
          <w:insideV w:val="nil"/>
        </w:tcBorders>
        <w:shd w:val="clear" w:color="auto" w:fill="9BBB59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3CC82" w:sz="6" w:space="0"/>
          <w:left w:val="single" w:color="B3CC82" w:sz="8" w:space="0"/>
          <w:bottom w:val="single" w:color="B3CC82" w:sz="8" w:space="0"/>
          <w:right w:val="single" w:color="B3CC82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76">
    <w:name w:val="Medium Shading 1 Accent 4"/>
    <w:basedOn w:val="12"/>
    <w:uiPriority w:val="63"/>
    <w:tblPr>
      <w:tblBorders>
        <w:top w:val="single" w:color="9F8AB9" w:sz="8" w:space="0"/>
        <w:left w:val="single" w:color="9F8AB9" w:sz="8" w:space="0"/>
        <w:bottom w:val="single" w:color="9F8AB9" w:sz="8" w:space="0"/>
        <w:right w:val="single" w:color="9F8AB9" w:sz="8" w:space="0"/>
        <w:insideH w:val="single" w:color="9F8AB9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9F8AB9" w:sz="8" w:space="0"/>
          <w:left w:val="single" w:color="9F8AB9" w:sz="8" w:space="0"/>
          <w:bottom w:val="single" w:color="9F8AB9" w:sz="8" w:space="0"/>
          <w:right w:val="single" w:color="9F8AB9" w:sz="8" w:space="0"/>
          <w:insideH w:val="nil"/>
          <w:insideV w:val="nil"/>
        </w:tcBorders>
        <w:shd w:val="clear" w:color="auto" w:fill="8064A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sz="6" w:space="0"/>
          <w:left w:val="single" w:color="9F8AB9" w:sz="8" w:space="0"/>
          <w:bottom w:val="single" w:color="9F8AB9" w:sz="8" w:space="0"/>
          <w:right w:val="single" w:color="9F8AB9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77">
    <w:name w:val="Medium Shading 1 Accent 5"/>
    <w:basedOn w:val="12"/>
    <w:uiPriority w:val="63"/>
    <w:tblPr>
      <w:tblBorders>
        <w:top w:val="single" w:color="78C0D4" w:sz="8" w:space="0"/>
        <w:left w:val="single" w:color="78C0D4" w:sz="8" w:space="0"/>
        <w:bottom w:val="single" w:color="78C0D4" w:sz="8" w:space="0"/>
        <w:right w:val="single" w:color="78C0D4" w:sz="8" w:space="0"/>
        <w:insideH w:val="single" w:color="78C0D4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78C0D4" w:sz="8" w:space="0"/>
          <w:left w:val="single" w:color="78C0D4" w:sz="8" w:space="0"/>
          <w:bottom w:val="single" w:color="78C0D4" w:sz="8" w:space="0"/>
          <w:right w:val="single" w:color="78C0D4" w:sz="8" w:space="0"/>
          <w:insideH w:val="nil"/>
          <w:insideV w:val="nil"/>
        </w:tcBorders>
        <w:shd w:val="clear" w:color="auto" w:fill="4BACC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sz="6" w:space="0"/>
          <w:left w:val="single" w:color="78C0D4" w:sz="8" w:space="0"/>
          <w:bottom w:val="single" w:color="78C0D4" w:sz="8" w:space="0"/>
          <w:right w:val="single" w:color="78C0D4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78">
    <w:name w:val="Medium Shading 1 Accent 6"/>
    <w:basedOn w:val="12"/>
    <w:uiPriority w:val="63"/>
    <w:tblPr>
      <w:tblBorders>
        <w:top w:val="single" w:color="F9B074" w:sz="8" w:space="0"/>
        <w:left w:val="single" w:color="F9B074" w:sz="8" w:space="0"/>
        <w:bottom w:val="single" w:color="F9B074" w:sz="8" w:space="0"/>
        <w:right w:val="single" w:color="F9B074" w:sz="8" w:space="0"/>
        <w:insideH w:val="single" w:color="F9B074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F9B074" w:sz="8" w:space="0"/>
          <w:left w:val="single" w:color="F9B074" w:sz="8" w:space="0"/>
          <w:bottom w:val="single" w:color="F9B074" w:sz="8" w:space="0"/>
          <w:right w:val="single" w:color="F9B074" w:sz="8" w:space="0"/>
          <w:insideH w:val="nil"/>
          <w:insideV w:val="nil"/>
        </w:tcBorders>
        <w:shd w:val="clear" w:color="auto" w:fill="F7964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sz="6" w:space="0"/>
          <w:left w:val="single" w:color="F9B074" w:sz="8" w:space="0"/>
          <w:bottom w:val="single" w:color="F9B074" w:sz="8" w:space="0"/>
          <w:right w:val="single" w:color="F9B074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79">
    <w:name w:val="Medium Shading 2"/>
    <w:basedOn w:val="12"/>
    <w:uiPriority w:val="64"/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</w:tcPr>
    </w:tblStylePr>
  </w:style>
  <w:style w:type="table" w:styleId="180">
    <w:name w:val="Medium Shading 2 Accent 1"/>
    <w:basedOn w:val="12"/>
    <w:uiPriority w:val="64"/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4F81BD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4F81BD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4F81BD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</w:tcPr>
    </w:tblStylePr>
  </w:style>
  <w:style w:type="table" w:styleId="181">
    <w:name w:val="Medium Shading 2 Accent 2"/>
    <w:basedOn w:val="12"/>
    <w:uiPriority w:val="64"/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C0504D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C0504D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C0504D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</w:tcPr>
    </w:tblStylePr>
  </w:style>
  <w:style w:type="table" w:styleId="182">
    <w:name w:val="Medium Shading 2 Accent 3"/>
    <w:basedOn w:val="12"/>
    <w:uiPriority w:val="64"/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9BBB59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9BBB59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9BBB59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</w:tcPr>
    </w:tblStylePr>
  </w:style>
  <w:style w:type="table" w:styleId="183">
    <w:name w:val="Medium Shading 2 Accent 4"/>
    <w:basedOn w:val="12"/>
    <w:uiPriority w:val="64"/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8064A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8064A2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8064A2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</w:tcPr>
    </w:tblStylePr>
  </w:style>
  <w:style w:type="table" w:styleId="184">
    <w:name w:val="Medium Shading 2 Accent 5"/>
    <w:basedOn w:val="12"/>
    <w:uiPriority w:val="64"/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4BACC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4BACC6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4BACC6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</w:tcPr>
    </w:tblStylePr>
  </w:style>
  <w:style w:type="table" w:styleId="185">
    <w:name w:val="Medium Shading 2 Accent 6"/>
    <w:basedOn w:val="12"/>
    <w:uiPriority w:val="64"/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F7964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F79646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F79646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</w:tcPr>
    </w:tblStylePr>
  </w:style>
  <w:style w:type="table" w:styleId="186">
    <w:name w:val="Medium List 1"/>
    <w:basedOn w:val="12"/>
    <w:uiPriority w:val="65"/>
    <w:rPr>
      <w:color w:val="000000"/>
    </w:rPr>
    <w:tblPr>
      <w:tblBorders>
        <w:top w:val="single" w:color="000000" w:sz="8" w:space="0"/>
        <w:bottom w:val="single" w:color="000000" w:sz="8" w:space="0"/>
      </w:tblBorders>
    </w:tblPr>
    <w:tblStylePr w:type="firstRow">
      <w:rPr>
        <w:rFonts w:cs="Times New Roman"/>
      </w:rPr>
      <w:tblPr/>
      <w:tcPr>
        <w:tcBorders>
          <w:top w:val="nil"/>
          <w:left w:val="single" w:color="000000" w:sz="8" w:space="0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color="000000" w:sz="8" w:space="0"/>
          <w:left w:val="single" w:color="000000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sz="8" w:space="0"/>
          <w:left w:val="single" w:color="000000" w:sz="8" w:space="0"/>
        </w:tcBorders>
      </w:tcPr>
    </w:tblStylePr>
    <w:tblStylePr w:type="band1Vert">
      <w:tblPr/>
      <w:tcPr>
        <w:shd w:val="clear" w:color="auto" w:fill="C0C0C0"/>
      </w:tcPr>
    </w:tblStylePr>
    <w:tblStylePr w:type="band1Horz">
      <w:tblPr/>
      <w:tcPr>
        <w:shd w:val="clear" w:color="auto" w:fill="C0C0C0"/>
      </w:tcPr>
    </w:tblStylePr>
  </w:style>
  <w:style w:type="table" w:styleId="187">
    <w:name w:val="Medium List 1 Accent 1"/>
    <w:basedOn w:val="12"/>
    <w:uiPriority w:val="65"/>
    <w:rPr>
      <w:color w:val="000000"/>
    </w:rPr>
    <w:tblPr>
      <w:tblBorders>
        <w:top w:val="single" w:color="4F81BD" w:sz="8" w:space="0"/>
        <w:bottom w:val="single" w:color="4F81BD" w:sz="8" w:space="0"/>
      </w:tblBorders>
    </w:tblPr>
    <w:tblStylePr w:type="firstRow">
      <w:rPr>
        <w:rFonts w:cs="Times New Roman"/>
      </w:rPr>
      <w:tblPr/>
      <w:tcPr>
        <w:tcBorders>
          <w:top w:val="nil"/>
          <w:left w:val="single" w:color="4F81BD" w:sz="8" w:space="0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color="4F81BD" w:sz="8" w:space="0"/>
          <w:left w:val="single" w:color="4F81BD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sz="8" w:space="0"/>
          <w:left w:val="single" w:color="4F81BD" w:sz="8" w:space="0"/>
        </w:tcBorders>
      </w:tcPr>
    </w:tblStylePr>
    <w:tblStylePr w:type="band1Vert">
      <w:tblPr/>
      <w:tcPr>
        <w:shd w:val="clear" w:color="auto" w:fill="D3DFEE"/>
      </w:tcPr>
    </w:tblStylePr>
    <w:tblStylePr w:type="band1Horz">
      <w:tblPr/>
      <w:tcPr>
        <w:shd w:val="clear" w:color="auto" w:fill="D3DFEE"/>
      </w:tcPr>
    </w:tblStylePr>
  </w:style>
  <w:style w:type="table" w:styleId="188">
    <w:name w:val="Medium List 1 Accent 2"/>
    <w:basedOn w:val="12"/>
    <w:uiPriority w:val="65"/>
    <w:rPr>
      <w:color w:val="000000"/>
    </w:rPr>
    <w:tblPr>
      <w:tblBorders>
        <w:top w:val="single" w:color="C0504D" w:sz="8" w:space="0"/>
        <w:bottom w:val="single" w:color="C0504D" w:sz="8" w:space="0"/>
      </w:tblBorders>
    </w:tblPr>
    <w:tblStylePr w:type="firstRow">
      <w:rPr>
        <w:rFonts w:cs="Times New Roman"/>
      </w:rPr>
      <w:tblPr/>
      <w:tcPr>
        <w:tcBorders>
          <w:top w:val="nil"/>
          <w:left w:val="single" w:color="C0504D" w:sz="8" w:space="0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color="C0504D" w:sz="8" w:space="0"/>
          <w:left w:val="single" w:color="C0504D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sz="8" w:space="0"/>
          <w:left w:val="single" w:color="C0504D" w:sz="8" w:space="0"/>
        </w:tcBorders>
      </w:tcPr>
    </w:tblStylePr>
    <w:tblStylePr w:type="band1Vert">
      <w:tblPr/>
      <w:tcPr>
        <w:shd w:val="clear" w:color="auto" w:fill="EFD3D2"/>
      </w:tcPr>
    </w:tblStylePr>
    <w:tblStylePr w:type="band1Horz">
      <w:tblPr/>
      <w:tcPr>
        <w:shd w:val="clear" w:color="auto" w:fill="EFD3D2"/>
      </w:tcPr>
    </w:tblStylePr>
  </w:style>
  <w:style w:type="table" w:styleId="189">
    <w:name w:val="Medium List 1 Accent 3"/>
    <w:basedOn w:val="12"/>
    <w:uiPriority w:val="65"/>
    <w:rPr>
      <w:color w:val="000000"/>
    </w:rPr>
    <w:tblPr>
      <w:tblBorders>
        <w:top w:val="single" w:color="9BBB59" w:sz="8" w:space="0"/>
        <w:bottom w:val="single" w:color="9BBB59" w:sz="8" w:space="0"/>
      </w:tblBorders>
    </w:tblPr>
    <w:tblStylePr w:type="firstRow">
      <w:rPr>
        <w:rFonts w:cs="Times New Roman"/>
      </w:rPr>
      <w:tblPr/>
      <w:tcPr>
        <w:tcBorders>
          <w:top w:val="nil"/>
          <w:left w:val="single" w:color="9BBB59" w:sz="8" w:space="0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color="9BBB59" w:sz="8" w:space="0"/>
          <w:left w:val="single" w:color="9BBB59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sz="8" w:space="0"/>
          <w:left w:val="single" w:color="9BBB59" w:sz="8" w:space="0"/>
        </w:tcBorders>
      </w:tcPr>
    </w:tblStylePr>
    <w:tblStylePr w:type="band1Vert">
      <w:tblPr/>
      <w:tcPr>
        <w:shd w:val="clear" w:color="auto" w:fill="E6EED5"/>
      </w:tcPr>
    </w:tblStylePr>
    <w:tblStylePr w:type="band1Horz">
      <w:tblPr/>
      <w:tcPr>
        <w:shd w:val="clear" w:color="auto" w:fill="E6EED5"/>
      </w:tcPr>
    </w:tblStylePr>
  </w:style>
  <w:style w:type="table" w:styleId="190">
    <w:name w:val="Medium List 1 Accent 4"/>
    <w:basedOn w:val="12"/>
    <w:uiPriority w:val="65"/>
    <w:rPr>
      <w:color w:val="000000"/>
    </w:rPr>
    <w:tblPr>
      <w:tblBorders>
        <w:top w:val="single" w:color="8064A2" w:sz="8" w:space="0"/>
        <w:bottom w:val="single" w:color="8064A2" w:sz="8" w:space="0"/>
      </w:tblBorders>
    </w:tblPr>
    <w:tblStylePr w:type="firstRow">
      <w:rPr>
        <w:rFonts w:cs="Times New Roman"/>
      </w:rPr>
      <w:tblPr/>
      <w:tcPr>
        <w:tcBorders>
          <w:top w:val="nil"/>
          <w:left w:val="single" w:color="8064A2" w:sz="8" w:space="0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color="8064A2" w:sz="8" w:space="0"/>
          <w:left w:val="single" w:color="8064A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sz="8" w:space="0"/>
          <w:left w:val="single" w:color="8064A2" w:sz="8" w:space="0"/>
        </w:tcBorders>
      </w:tcPr>
    </w:tblStylePr>
    <w:tblStylePr w:type="band1Vert">
      <w:tblPr/>
      <w:tcPr>
        <w:shd w:val="clear" w:color="auto" w:fill="DFD8E8"/>
      </w:tcPr>
    </w:tblStylePr>
    <w:tblStylePr w:type="band1Horz">
      <w:tblPr/>
      <w:tcPr>
        <w:shd w:val="clear" w:color="auto" w:fill="DFD8E8"/>
      </w:tcPr>
    </w:tblStylePr>
  </w:style>
  <w:style w:type="table" w:styleId="191">
    <w:name w:val="Medium List 1 Accent 5"/>
    <w:basedOn w:val="12"/>
    <w:uiPriority w:val="65"/>
    <w:rPr>
      <w:color w:val="000000"/>
    </w:rPr>
    <w:tblPr>
      <w:tblBorders>
        <w:top w:val="single" w:color="4BACC6" w:sz="8" w:space="0"/>
        <w:bottom w:val="single" w:color="4BACC6" w:sz="8" w:space="0"/>
      </w:tblBorders>
    </w:tblPr>
    <w:tblStylePr w:type="firstRow">
      <w:rPr>
        <w:rFonts w:cs="Times New Roman"/>
      </w:rPr>
      <w:tblPr/>
      <w:tcPr>
        <w:tcBorders>
          <w:top w:val="nil"/>
          <w:left w:val="single" w:color="4BACC6" w:sz="8" w:space="0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color="4BACC6" w:sz="8" w:space="0"/>
          <w:left w:val="single" w:color="4BACC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sz="8" w:space="0"/>
          <w:left w:val="single" w:color="4BACC6" w:sz="8" w:space="0"/>
        </w:tcBorders>
      </w:tcPr>
    </w:tblStylePr>
    <w:tblStylePr w:type="band1Vert">
      <w:tblPr/>
      <w:tcPr>
        <w:shd w:val="clear" w:color="auto" w:fill="D2EAF1"/>
      </w:tcPr>
    </w:tblStylePr>
    <w:tblStylePr w:type="band1Horz">
      <w:tblPr/>
      <w:tcPr>
        <w:shd w:val="clear" w:color="auto" w:fill="D2EAF1"/>
      </w:tcPr>
    </w:tblStylePr>
  </w:style>
  <w:style w:type="table" w:styleId="192">
    <w:name w:val="Medium List 1 Accent 6"/>
    <w:basedOn w:val="12"/>
    <w:uiPriority w:val="65"/>
    <w:rPr>
      <w:color w:val="000000"/>
    </w:rPr>
    <w:tblPr>
      <w:tblBorders>
        <w:top w:val="single" w:color="F79646" w:sz="8" w:space="0"/>
        <w:bottom w:val="single" w:color="F79646" w:sz="8" w:space="0"/>
      </w:tblBorders>
    </w:tblPr>
    <w:tblStylePr w:type="firstRow">
      <w:rPr>
        <w:rFonts w:cs="Times New Roman"/>
      </w:rPr>
      <w:tblPr/>
      <w:tcPr>
        <w:tcBorders>
          <w:top w:val="nil"/>
          <w:left w:val="single" w:color="F79646" w:sz="8" w:space="0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color="F79646" w:sz="8" w:space="0"/>
          <w:left w:val="single" w:color="F7964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sz="8" w:space="0"/>
          <w:left w:val="single" w:color="F79646" w:sz="8" w:space="0"/>
        </w:tcBorders>
      </w:tcPr>
    </w:tblStylePr>
    <w:tblStylePr w:type="band1Vert">
      <w:tblPr/>
      <w:tcPr>
        <w:shd w:val="clear" w:color="auto" w:fill="FDE4D0"/>
      </w:tcPr>
    </w:tblStylePr>
    <w:tblStylePr w:type="band1Horz">
      <w:tblPr/>
      <w:tcPr>
        <w:shd w:val="clear" w:color="auto" w:fill="FDE4D0"/>
      </w:tcPr>
    </w:tblStylePr>
  </w:style>
  <w:style w:type="table" w:styleId="193">
    <w:name w:val="Medium List 2"/>
    <w:basedOn w:val="12"/>
    <w:uiPriority w:val="66"/>
    <w:rPr>
      <w:rFonts w:ascii="SimSun" w:hAnsi="SimSun" w:eastAsia="Courier New" w:cs="Times New Roman"/>
      <w:color w:val="000000"/>
    </w:rPr>
    <w:tblPr>
      <w:tblBorders>
        <w:top w:val="single" w:color="000000" w:sz="8" w:space="0"/>
        <w:left w:val="single" w:color="000000" w:sz="8" w:space="0"/>
        <w:bottom w:val="single" w:color="000000" w:sz="8" w:space="0"/>
        <w:right w:val="single" w:color="000000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color="000000" w:sz="24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color="000000" w:sz="8" w:space="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sz="8" w:space="0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color="000000" w:sz="8" w:space="0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C0C0C0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194">
    <w:name w:val="Medium List 2 Accent 1"/>
    <w:basedOn w:val="12"/>
    <w:uiPriority w:val="66"/>
    <w:rPr>
      <w:rFonts w:ascii="SimSun" w:hAnsi="SimSun" w:eastAsia="Courier New" w:cs="Times New Roman"/>
      <w:color w:val="000000"/>
    </w:rPr>
    <w:tblPr>
      <w:tblBorders>
        <w:top w:val="single" w:color="4F81BD" w:sz="8" w:space="0"/>
        <w:left w:val="single" w:color="4F81BD" w:sz="8" w:space="0"/>
        <w:bottom w:val="single" w:color="4F81BD" w:sz="8" w:space="0"/>
        <w:right w:val="single" w:color="4F81BD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color="4F81BD" w:sz="24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color="4F81BD" w:sz="8" w:space="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sz="8" w:space="0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color="4F81BD" w:sz="8" w:space="0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3DFEE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D3DFEE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195">
    <w:name w:val="Medium List 2 Accent 2"/>
    <w:basedOn w:val="12"/>
    <w:uiPriority w:val="66"/>
    <w:rPr>
      <w:rFonts w:ascii="SimSun" w:hAnsi="SimSun" w:eastAsia="Courier New" w:cs="Times New Roman"/>
      <w:color w:val="000000"/>
    </w:rPr>
    <w:tblPr>
      <w:tblBorders>
        <w:top w:val="single" w:color="C0504D" w:sz="8" w:space="0"/>
        <w:left w:val="single" w:color="C0504D" w:sz="8" w:space="0"/>
        <w:bottom w:val="single" w:color="C0504D" w:sz="8" w:space="0"/>
        <w:right w:val="single" w:color="C0504D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color="C0504D" w:sz="24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color="C0504D" w:sz="8" w:space="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sz="8" w:space="0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color="C0504D" w:sz="8" w:space="0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EFD3D2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EFD3D2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196">
    <w:name w:val="Medium List 2 Accent 3"/>
    <w:basedOn w:val="12"/>
    <w:uiPriority w:val="66"/>
    <w:rPr>
      <w:rFonts w:ascii="SimSun" w:hAnsi="SimSun" w:eastAsia="Courier New" w:cs="Times New Roman"/>
      <w:color w:val="000000"/>
    </w:rPr>
    <w:tblPr>
      <w:tblBorders>
        <w:top w:val="single" w:color="9BBB59" w:sz="8" w:space="0"/>
        <w:left w:val="single" w:color="9BBB59" w:sz="8" w:space="0"/>
        <w:bottom w:val="single" w:color="9BBB59" w:sz="8" w:space="0"/>
        <w:right w:val="single" w:color="9BBB59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color="9BBB59" w:sz="24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color="9BBB59" w:sz="8" w:space="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sz="8" w:space="0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color="9BBB59" w:sz="8" w:space="0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E6EED5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E6EED5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197">
    <w:name w:val="Medium List 2 Accent 4"/>
    <w:basedOn w:val="12"/>
    <w:uiPriority w:val="66"/>
    <w:rPr>
      <w:rFonts w:ascii="SimSun" w:hAnsi="SimSun" w:eastAsia="Courier New" w:cs="Times New Roman"/>
      <w:color w:val="000000"/>
    </w:rPr>
    <w:tblPr>
      <w:tblBorders>
        <w:top w:val="single" w:color="8064A2" w:sz="8" w:space="0"/>
        <w:left w:val="single" w:color="8064A2" w:sz="8" w:space="0"/>
        <w:bottom w:val="single" w:color="8064A2" w:sz="8" w:space="0"/>
        <w:right w:val="single" w:color="8064A2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color="8064A2" w:sz="24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color="8064A2" w:sz="8" w:space="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sz="8" w:space="0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color="8064A2" w:sz="8" w:space="0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FD8E8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DFD8E8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198">
    <w:name w:val="Medium List 2 Accent 5"/>
    <w:basedOn w:val="12"/>
    <w:uiPriority w:val="66"/>
    <w:rPr>
      <w:rFonts w:ascii="SimSun" w:hAnsi="SimSun" w:eastAsia="Courier New" w:cs="Times New Roman"/>
      <w:color w:val="000000"/>
    </w:rPr>
    <w:tblPr>
      <w:tblBorders>
        <w:top w:val="single" w:color="4BACC6" w:sz="8" w:space="0"/>
        <w:left w:val="single" w:color="4BACC6" w:sz="8" w:space="0"/>
        <w:bottom w:val="single" w:color="4BACC6" w:sz="8" w:space="0"/>
        <w:right w:val="single" w:color="4BACC6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color="4BACC6" w:sz="24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color="4BACC6" w:sz="8" w:space="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sz="8" w:space="0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color="4BACC6" w:sz="8" w:space="0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2EAF1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D2EAF1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199">
    <w:name w:val="Medium List 2 Accent 6"/>
    <w:basedOn w:val="12"/>
    <w:uiPriority w:val="66"/>
    <w:rPr>
      <w:rFonts w:ascii="SimSun" w:hAnsi="SimSun" w:eastAsia="Courier New" w:cs="Times New Roman"/>
      <w:color w:val="000000"/>
    </w:rPr>
    <w:tblPr>
      <w:tblBorders>
        <w:top w:val="single" w:color="F79646" w:sz="8" w:space="0"/>
        <w:left w:val="single" w:color="F79646" w:sz="8" w:space="0"/>
        <w:bottom w:val="single" w:color="F79646" w:sz="8" w:space="0"/>
        <w:right w:val="single" w:color="F79646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color="F79646" w:sz="24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color="F79646" w:sz="8" w:space="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sz="8" w:space="0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color="F79646" w:sz="8" w:space="0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FDE4D0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FDE4D0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200">
    <w:name w:val="Medium Grid 1"/>
    <w:basedOn w:val="12"/>
    <w:uiPriority w:val="67"/>
    <w:tblPr>
      <w:tblBorders>
        <w:top w:val="single" w:color="404040" w:sz="8" w:space="0"/>
        <w:left w:val="single" w:color="404040" w:sz="8" w:space="0"/>
        <w:bottom w:val="single" w:color="404040" w:sz="8" w:space="0"/>
        <w:right w:val="single" w:color="404040" w:sz="8" w:space="0"/>
        <w:insideH w:val="single" w:color="404040" w:sz="8" w:space="0"/>
        <w:insideV w:val="single" w:color="404040" w:sz="8" w:space="0"/>
      </w:tblBorders>
    </w:tblPr>
    <w:tcPr>
      <w:shd w:val="clear" w:color="auto" w:fill="C0C0C0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404040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/>
      </w:tcPr>
    </w:tblStylePr>
    <w:tblStylePr w:type="band1Horz">
      <w:tblPr/>
      <w:tcPr>
        <w:shd w:val="clear" w:color="auto" w:fill="808080"/>
      </w:tcPr>
    </w:tblStylePr>
  </w:style>
  <w:style w:type="table" w:styleId="201">
    <w:name w:val="Medium Grid 1 Accent 1"/>
    <w:basedOn w:val="12"/>
    <w:uiPriority w:val="67"/>
    <w:tblPr>
      <w:tblBorders>
        <w:top w:val="single" w:color="7BA0CD" w:sz="8" w:space="0"/>
        <w:left w:val="single" w:color="7BA0CD" w:sz="8" w:space="0"/>
        <w:bottom w:val="single" w:color="7BA0CD" w:sz="8" w:space="0"/>
        <w:right w:val="single" w:color="7BA0CD" w:sz="8" w:space="0"/>
        <w:insideH w:val="single" w:color="7BA0CD" w:sz="8" w:space="0"/>
        <w:insideV w:val="single" w:color="7BA0CD" w:sz="8" w:space="0"/>
      </w:tblBorders>
    </w:tblPr>
    <w:tcPr>
      <w:shd w:val="clear" w:color="auto" w:fill="D3DFEE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/>
      </w:tcPr>
    </w:tblStylePr>
    <w:tblStylePr w:type="band1Horz">
      <w:tblPr/>
      <w:tcPr>
        <w:shd w:val="clear" w:color="auto" w:fill="A7BFDE"/>
      </w:tcPr>
    </w:tblStylePr>
  </w:style>
  <w:style w:type="table" w:styleId="202">
    <w:name w:val="Medium Grid 1 Accent 2"/>
    <w:basedOn w:val="12"/>
    <w:uiPriority w:val="67"/>
    <w:tblPr>
      <w:tblBorders>
        <w:top w:val="single" w:color="CF7B79" w:sz="8" w:space="0"/>
        <w:left w:val="single" w:color="CF7B79" w:sz="8" w:space="0"/>
        <w:bottom w:val="single" w:color="CF7B79" w:sz="8" w:space="0"/>
        <w:right w:val="single" w:color="CF7B79" w:sz="8" w:space="0"/>
        <w:insideH w:val="single" w:color="CF7B79" w:sz="8" w:space="0"/>
        <w:insideV w:val="single" w:color="CF7B79" w:sz="8" w:space="0"/>
      </w:tblBorders>
    </w:tblPr>
    <w:tcPr>
      <w:shd w:val="clear" w:color="auto" w:fill="EFD3D2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/>
      </w:tcPr>
    </w:tblStylePr>
    <w:tblStylePr w:type="band1Horz">
      <w:tblPr/>
      <w:tcPr>
        <w:shd w:val="clear" w:color="auto" w:fill="DFA7A6"/>
      </w:tcPr>
    </w:tblStylePr>
  </w:style>
  <w:style w:type="table" w:styleId="203">
    <w:name w:val="Medium Grid 1 Accent 3"/>
    <w:basedOn w:val="12"/>
    <w:uiPriority w:val="67"/>
    <w:tblPr>
      <w:tblBorders>
        <w:top w:val="single" w:color="B3CC82" w:sz="8" w:space="0"/>
        <w:left w:val="single" w:color="B3CC82" w:sz="8" w:space="0"/>
        <w:bottom w:val="single" w:color="B3CC82" w:sz="8" w:space="0"/>
        <w:right w:val="single" w:color="B3CC82" w:sz="8" w:space="0"/>
        <w:insideH w:val="single" w:color="B3CC82" w:sz="8" w:space="0"/>
        <w:insideV w:val="single" w:color="B3CC82" w:sz="8" w:space="0"/>
      </w:tblBorders>
    </w:tblPr>
    <w:tcPr>
      <w:shd w:val="clear" w:color="auto" w:fill="E6EED5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3CC82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/>
      </w:tcPr>
    </w:tblStylePr>
    <w:tblStylePr w:type="band1Horz">
      <w:tblPr/>
      <w:tcPr>
        <w:shd w:val="clear" w:color="auto" w:fill="CDDDAC"/>
      </w:tcPr>
    </w:tblStylePr>
  </w:style>
  <w:style w:type="table" w:styleId="204">
    <w:name w:val="Medium Grid 1 Accent 4"/>
    <w:basedOn w:val="12"/>
    <w:uiPriority w:val="67"/>
    <w:tblPr>
      <w:tblBorders>
        <w:top w:val="single" w:color="9F8AB9" w:sz="8" w:space="0"/>
        <w:left w:val="single" w:color="9F8AB9" w:sz="8" w:space="0"/>
        <w:bottom w:val="single" w:color="9F8AB9" w:sz="8" w:space="0"/>
        <w:right w:val="single" w:color="9F8AB9" w:sz="8" w:space="0"/>
        <w:insideH w:val="single" w:color="9F8AB9" w:sz="8" w:space="0"/>
        <w:insideV w:val="single" w:color="9F8AB9" w:sz="8" w:space="0"/>
      </w:tblBorders>
    </w:tblPr>
    <w:tcPr>
      <w:shd w:val="clear" w:color="auto" w:fill="DFD8E8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/>
      </w:tcPr>
    </w:tblStylePr>
    <w:tblStylePr w:type="band1Horz">
      <w:tblPr/>
      <w:tcPr>
        <w:shd w:val="clear" w:color="auto" w:fill="BFB1D0"/>
      </w:tcPr>
    </w:tblStylePr>
  </w:style>
  <w:style w:type="table" w:styleId="205">
    <w:name w:val="Medium Grid 1 Accent 5"/>
    <w:basedOn w:val="12"/>
    <w:uiPriority w:val="67"/>
    <w:tblPr>
      <w:tblBorders>
        <w:top w:val="single" w:color="78C0D4" w:sz="8" w:space="0"/>
        <w:left w:val="single" w:color="78C0D4" w:sz="8" w:space="0"/>
        <w:bottom w:val="single" w:color="78C0D4" w:sz="8" w:space="0"/>
        <w:right w:val="single" w:color="78C0D4" w:sz="8" w:space="0"/>
        <w:insideH w:val="single" w:color="78C0D4" w:sz="8" w:space="0"/>
        <w:insideV w:val="single" w:color="78C0D4" w:sz="8" w:space="0"/>
      </w:tblBorders>
    </w:tblPr>
    <w:tcPr>
      <w:shd w:val="clear" w:color="auto" w:fill="D2EAF1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/>
      </w:tcPr>
    </w:tblStylePr>
    <w:tblStylePr w:type="band1Horz">
      <w:tblPr/>
      <w:tcPr>
        <w:shd w:val="clear" w:color="auto" w:fill="A5D5E2"/>
      </w:tcPr>
    </w:tblStylePr>
  </w:style>
  <w:style w:type="table" w:styleId="206">
    <w:name w:val="Medium Grid 1 Accent 6"/>
    <w:basedOn w:val="12"/>
    <w:uiPriority w:val="67"/>
    <w:tblPr>
      <w:tblBorders>
        <w:top w:val="single" w:color="F9B074" w:sz="8" w:space="0"/>
        <w:left w:val="single" w:color="F9B074" w:sz="8" w:space="0"/>
        <w:bottom w:val="single" w:color="F9B074" w:sz="8" w:space="0"/>
        <w:right w:val="single" w:color="F9B074" w:sz="8" w:space="0"/>
        <w:insideH w:val="single" w:color="F9B074" w:sz="8" w:space="0"/>
        <w:insideV w:val="single" w:color="F9B074" w:sz="8" w:space="0"/>
      </w:tblBorders>
    </w:tblPr>
    <w:tcPr>
      <w:shd w:val="clear" w:color="auto" w:fill="FDE4D0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/>
      </w:tcPr>
    </w:tblStylePr>
    <w:tblStylePr w:type="band1Horz">
      <w:tblPr/>
      <w:tcPr>
        <w:shd w:val="clear" w:color="auto" w:fill="FBCAA2"/>
      </w:tcPr>
    </w:tblStylePr>
  </w:style>
  <w:style w:type="table" w:styleId="207">
    <w:name w:val="Medium Grid 2"/>
    <w:basedOn w:val="12"/>
    <w:uiPriority w:val="68"/>
    <w:rPr>
      <w:rFonts w:ascii="SimSun" w:hAnsi="SimSun" w:eastAsia="Courier New" w:cs="Times New Roman"/>
      <w:color w:val="000000"/>
    </w:rPr>
    <w:tblPr>
      <w:tblBorders>
        <w:top w:val="single" w:color="000000" w:sz="8" w:space="0"/>
        <w:left w:val="single" w:color="000000" w:sz="8" w:space="0"/>
        <w:bottom w:val="single" w:color="000000" w:sz="8" w:space="0"/>
        <w:right w:val="single" w:color="000000" w:sz="8" w:space="0"/>
        <w:insideH w:val="single" w:color="000000" w:sz="8" w:space="0"/>
        <w:insideV w:val="single" w:color="000000" w:sz="8" w:space="0"/>
      </w:tblBorders>
    </w:tblPr>
    <w:tcPr>
      <w:shd w:val="clear" w:color="auto" w:fill="C0C0C0"/>
    </w:tcPr>
    <w:tblStylePr w:type="firstRow">
      <w:rPr>
        <w:b/>
        <w:bCs/>
        <w:color w:val="000000"/>
      </w:rPr>
      <w:tblPr/>
      <w:tcPr>
        <w:shd w:val="clear" w:color="auto" w:fill="E6E6E6"/>
      </w:tcPr>
    </w:tblStylePr>
    <w:tblStylePr w:type="lastRow">
      <w:rPr>
        <w:b/>
        <w:bCs/>
        <w:color w:val="000000"/>
      </w:rPr>
      <w:tblPr/>
      <w:tcPr>
        <w:tcBorders>
          <w:top w:val="single" w:color="000000" w:sz="12" w:space="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/>
      </w:tcPr>
    </w:tblStylePr>
    <w:tblStylePr w:type="band1Vert">
      <w:tblPr/>
      <w:tcPr>
        <w:shd w:val="clear" w:color="auto" w:fill="808080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808080"/>
      </w:tcPr>
    </w:tblStylePr>
    <w:tblStylePr w:type="nwCell">
      <w:tblPr/>
      <w:tcPr>
        <w:shd w:val="clear" w:color="auto" w:fill="FFFFFF"/>
      </w:tcPr>
    </w:tblStylePr>
  </w:style>
  <w:style w:type="table" w:styleId="208">
    <w:name w:val="Medium Grid 2 Accent 1"/>
    <w:basedOn w:val="12"/>
    <w:uiPriority w:val="68"/>
    <w:rPr>
      <w:rFonts w:ascii="SimSun" w:hAnsi="SimSun" w:eastAsia="Courier New" w:cs="Times New Roman"/>
      <w:color w:val="000000"/>
    </w:rPr>
    <w:tblPr>
      <w:tblBorders>
        <w:top w:val="single" w:color="4F81BD" w:sz="8" w:space="0"/>
        <w:left w:val="single" w:color="4F81BD" w:sz="8" w:space="0"/>
        <w:bottom w:val="single" w:color="4F81BD" w:sz="8" w:space="0"/>
        <w:right w:val="single" w:color="4F81BD" w:sz="8" w:space="0"/>
        <w:insideH w:val="single" w:color="4F81BD" w:sz="8" w:space="0"/>
        <w:insideV w:val="single" w:color="4F81BD" w:sz="8" w:space="0"/>
      </w:tblBorders>
    </w:tblPr>
    <w:tcPr>
      <w:shd w:val="clear" w:color="auto" w:fill="D3DFEE"/>
    </w:tcPr>
    <w:tblStylePr w:type="firstRow">
      <w:rPr>
        <w:b/>
        <w:bCs/>
        <w:color w:val="000000"/>
      </w:rPr>
      <w:tblPr/>
      <w:tcPr>
        <w:shd w:val="clear" w:color="auto" w:fill="EDF2F8"/>
      </w:tcPr>
    </w:tblStylePr>
    <w:tblStylePr w:type="lastRow">
      <w:rPr>
        <w:b/>
        <w:bCs/>
        <w:color w:val="000000"/>
      </w:rPr>
      <w:tblPr/>
      <w:tcPr>
        <w:tcBorders>
          <w:top w:val="single" w:color="000000" w:sz="12" w:space="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/>
      </w:tcPr>
    </w:tblStylePr>
    <w:tblStylePr w:type="band1Vert">
      <w:tblPr/>
      <w:tcPr>
        <w:shd w:val="clear" w:color="auto" w:fill="A7BFDE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BFDE"/>
      </w:tcPr>
    </w:tblStylePr>
    <w:tblStylePr w:type="nwCell">
      <w:tblPr/>
      <w:tcPr>
        <w:shd w:val="clear" w:color="auto" w:fill="FFFFFF"/>
      </w:tcPr>
    </w:tblStylePr>
  </w:style>
  <w:style w:type="table" w:styleId="209">
    <w:name w:val="Medium Grid 2 Accent 2"/>
    <w:basedOn w:val="12"/>
    <w:uiPriority w:val="68"/>
    <w:rPr>
      <w:rFonts w:ascii="SimSun" w:hAnsi="SimSun" w:eastAsia="Courier New" w:cs="Times New Roman"/>
      <w:color w:val="000000"/>
    </w:rPr>
    <w:tblPr>
      <w:tblBorders>
        <w:top w:val="single" w:color="C0504D" w:sz="8" w:space="0"/>
        <w:left w:val="single" w:color="C0504D" w:sz="8" w:space="0"/>
        <w:bottom w:val="single" w:color="C0504D" w:sz="8" w:space="0"/>
        <w:right w:val="single" w:color="C0504D" w:sz="8" w:space="0"/>
        <w:insideH w:val="single" w:color="C0504D" w:sz="8" w:space="0"/>
        <w:insideV w:val="single" w:color="C0504D" w:sz="8" w:space="0"/>
      </w:tblBorders>
    </w:tblPr>
    <w:tcPr>
      <w:shd w:val="clear" w:color="auto" w:fill="EFD3D2"/>
    </w:tcPr>
    <w:tblStylePr w:type="firstRow">
      <w:rPr>
        <w:b/>
        <w:bCs/>
        <w:color w:val="000000"/>
      </w:rPr>
      <w:tblPr/>
      <w:tcPr>
        <w:shd w:val="clear" w:color="auto" w:fill="F8EDED"/>
      </w:tcPr>
    </w:tblStylePr>
    <w:tblStylePr w:type="lastRow">
      <w:rPr>
        <w:b/>
        <w:bCs/>
        <w:color w:val="000000"/>
      </w:rPr>
      <w:tblPr/>
      <w:tcPr>
        <w:tcBorders>
          <w:top w:val="single" w:color="000000" w:sz="12" w:space="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/>
      </w:tcPr>
    </w:tblStylePr>
    <w:tblStylePr w:type="band1Vert">
      <w:tblPr/>
      <w:tcPr>
        <w:shd w:val="clear" w:color="auto" w:fill="DFA7A6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/>
      </w:tcPr>
    </w:tblStylePr>
    <w:tblStylePr w:type="nwCell">
      <w:tblPr/>
      <w:tcPr>
        <w:shd w:val="clear" w:color="auto" w:fill="FFFFFF"/>
      </w:tcPr>
    </w:tblStylePr>
  </w:style>
  <w:style w:type="table" w:styleId="210">
    <w:name w:val="Medium Grid 2 Accent 3"/>
    <w:basedOn w:val="12"/>
    <w:uiPriority w:val="68"/>
    <w:rPr>
      <w:rFonts w:ascii="SimSun" w:hAnsi="SimSun" w:eastAsia="Courier New" w:cs="Times New Roman"/>
      <w:color w:val="000000"/>
    </w:rPr>
    <w:tblPr>
      <w:tblBorders>
        <w:top w:val="single" w:color="9BBB59" w:sz="8" w:space="0"/>
        <w:left w:val="single" w:color="9BBB59" w:sz="8" w:space="0"/>
        <w:bottom w:val="single" w:color="9BBB59" w:sz="8" w:space="0"/>
        <w:right w:val="single" w:color="9BBB59" w:sz="8" w:space="0"/>
        <w:insideH w:val="single" w:color="9BBB59" w:sz="8" w:space="0"/>
        <w:insideV w:val="single" w:color="9BBB59" w:sz="8" w:space="0"/>
      </w:tblBorders>
    </w:tblPr>
    <w:tcPr>
      <w:shd w:val="clear" w:color="auto" w:fill="E6EED5"/>
    </w:tcPr>
    <w:tblStylePr w:type="firstRow">
      <w:rPr>
        <w:b/>
        <w:bCs/>
        <w:color w:val="000000"/>
      </w:rPr>
      <w:tblPr/>
      <w:tcPr>
        <w:shd w:val="clear" w:color="auto" w:fill="F5F8EE"/>
      </w:tcPr>
    </w:tblStylePr>
    <w:tblStylePr w:type="lastRow">
      <w:rPr>
        <w:b/>
        <w:bCs/>
        <w:color w:val="000000"/>
      </w:rPr>
      <w:tblPr/>
      <w:tcPr>
        <w:tcBorders>
          <w:top w:val="single" w:color="000000" w:sz="12" w:space="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/>
      </w:tcPr>
    </w:tblStylePr>
    <w:tblStylePr w:type="band1Vert">
      <w:tblPr/>
      <w:tcPr>
        <w:shd w:val="clear" w:color="auto" w:fill="CDDDAC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/>
      </w:tcPr>
    </w:tblStylePr>
    <w:tblStylePr w:type="nwCell">
      <w:tblPr/>
      <w:tcPr>
        <w:shd w:val="clear" w:color="auto" w:fill="FFFFFF"/>
      </w:tcPr>
    </w:tblStylePr>
  </w:style>
  <w:style w:type="table" w:styleId="211">
    <w:name w:val="Medium Grid 2 Accent 4"/>
    <w:basedOn w:val="12"/>
    <w:uiPriority w:val="68"/>
    <w:rPr>
      <w:rFonts w:ascii="SimSun" w:hAnsi="SimSun" w:eastAsia="Courier New" w:cs="Times New Roman"/>
      <w:color w:val="000000"/>
    </w:rPr>
    <w:tblPr>
      <w:tblBorders>
        <w:top w:val="single" w:color="8064A2" w:sz="8" w:space="0"/>
        <w:left w:val="single" w:color="8064A2" w:sz="8" w:space="0"/>
        <w:bottom w:val="single" w:color="8064A2" w:sz="8" w:space="0"/>
        <w:right w:val="single" w:color="8064A2" w:sz="8" w:space="0"/>
        <w:insideH w:val="single" w:color="8064A2" w:sz="8" w:space="0"/>
        <w:insideV w:val="single" w:color="8064A2" w:sz="8" w:space="0"/>
      </w:tblBorders>
    </w:tblPr>
    <w:tcPr>
      <w:shd w:val="clear" w:color="auto" w:fill="DFD8E8"/>
    </w:tcPr>
    <w:tblStylePr w:type="firstRow">
      <w:rPr>
        <w:b/>
        <w:bCs/>
        <w:color w:val="000000"/>
      </w:rPr>
      <w:tblPr/>
      <w:tcPr>
        <w:shd w:val="clear" w:color="auto" w:fill="F2EFF6"/>
      </w:tcPr>
    </w:tblStylePr>
    <w:tblStylePr w:type="lastRow">
      <w:rPr>
        <w:b/>
        <w:bCs/>
        <w:color w:val="000000"/>
      </w:rPr>
      <w:tblPr/>
      <w:tcPr>
        <w:tcBorders>
          <w:top w:val="single" w:color="000000" w:sz="12" w:space="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/>
      </w:tcPr>
    </w:tblStylePr>
    <w:tblStylePr w:type="band1Vert">
      <w:tblPr/>
      <w:tcPr>
        <w:shd w:val="clear" w:color="auto" w:fill="BFB1D0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/>
      </w:tcPr>
    </w:tblStylePr>
    <w:tblStylePr w:type="nwCell">
      <w:tblPr/>
      <w:tcPr>
        <w:shd w:val="clear" w:color="auto" w:fill="FFFFFF"/>
      </w:tcPr>
    </w:tblStylePr>
  </w:style>
  <w:style w:type="table" w:styleId="212">
    <w:name w:val="Medium Grid 2 Accent 5"/>
    <w:basedOn w:val="12"/>
    <w:uiPriority w:val="68"/>
    <w:rPr>
      <w:rFonts w:ascii="SimSun" w:hAnsi="SimSun" w:eastAsia="Courier New" w:cs="Times New Roman"/>
      <w:color w:val="000000"/>
    </w:rPr>
    <w:tblPr>
      <w:tblBorders>
        <w:top w:val="single" w:color="4BACC6" w:sz="8" w:space="0"/>
        <w:left w:val="single" w:color="4BACC6" w:sz="8" w:space="0"/>
        <w:bottom w:val="single" w:color="4BACC6" w:sz="8" w:space="0"/>
        <w:right w:val="single" w:color="4BACC6" w:sz="8" w:space="0"/>
        <w:insideH w:val="single" w:color="4BACC6" w:sz="8" w:space="0"/>
        <w:insideV w:val="single" w:color="4BACC6" w:sz="8" w:space="0"/>
      </w:tblBorders>
    </w:tblPr>
    <w:tcPr>
      <w:shd w:val="clear" w:color="auto" w:fill="D2EAF1"/>
    </w:tcPr>
    <w:tblStylePr w:type="firstRow">
      <w:rPr>
        <w:b/>
        <w:bCs/>
        <w:color w:val="000000"/>
      </w:rPr>
      <w:tblPr/>
      <w:tcPr>
        <w:shd w:val="clear" w:color="auto" w:fill="EDF6F9"/>
      </w:tcPr>
    </w:tblStylePr>
    <w:tblStylePr w:type="lastRow">
      <w:rPr>
        <w:b/>
        <w:bCs/>
        <w:color w:val="000000"/>
      </w:rPr>
      <w:tblPr/>
      <w:tcPr>
        <w:tcBorders>
          <w:top w:val="single" w:color="000000" w:sz="12" w:space="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/>
      </w:tcPr>
    </w:tblStylePr>
    <w:tblStylePr w:type="band1Vert">
      <w:tblPr/>
      <w:tcPr>
        <w:shd w:val="clear" w:color="auto" w:fill="A5D5E2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/>
      </w:tcPr>
    </w:tblStylePr>
    <w:tblStylePr w:type="nwCell">
      <w:tblPr/>
      <w:tcPr>
        <w:shd w:val="clear" w:color="auto" w:fill="FFFFFF"/>
      </w:tcPr>
    </w:tblStylePr>
  </w:style>
  <w:style w:type="table" w:styleId="213">
    <w:name w:val="Medium Grid 2 Accent 6"/>
    <w:basedOn w:val="12"/>
    <w:uiPriority w:val="68"/>
    <w:rPr>
      <w:rFonts w:ascii="SimSun" w:hAnsi="SimSun" w:eastAsia="Courier New" w:cs="Times New Roman"/>
      <w:color w:val="000000"/>
    </w:rPr>
    <w:tblPr>
      <w:tblBorders>
        <w:top w:val="single" w:color="F79646" w:sz="8" w:space="0"/>
        <w:left w:val="single" w:color="F79646" w:sz="8" w:space="0"/>
        <w:bottom w:val="single" w:color="F79646" w:sz="8" w:space="0"/>
        <w:right w:val="single" w:color="F79646" w:sz="8" w:space="0"/>
        <w:insideH w:val="single" w:color="F79646" w:sz="8" w:space="0"/>
        <w:insideV w:val="single" w:color="F79646" w:sz="8" w:space="0"/>
      </w:tblBorders>
    </w:tblPr>
    <w:tcPr>
      <w:shd w:val="clear" w:color="auto" w:fill="FDE4D0"/>
    </w:tcPr>
    <w:tblStylePr w:type="firstRow">
      <w:rPr>
        <w:b/>
        <w:bCs/>
        <w:color w:val="000000"/>
      </w:rPr>
      <w:tblPr/>
      <w:tcPr>
        <w:shd w:val="clear" w:color="auto" w:fill="FEF4EC"/>
      </w:tcPr>
    </w:tblStylePr>
    <w:tblStylePr w:type="lastRow">
      <w:rPr>
        <w:b/>
        <w:bCs/>
        <w:color w:val="000000"/>
      </w:rPr>
      <w:tblPr/>
      <w:tcPr>
        <w:tcBorders>
          <w:top w:val="single" w:color="000000" w:sz="12" w:space="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/>
      </w:tcPr>
    </w:tblStylePr>
    <w:tblStylePr w:type="band1Vert">
      <w:tblPr/>
      <w:tcPr>
        <w:shd w:val="clear" w:color="auto" w:fill="FBCAA2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/>
      </w:tcPr>
    </w:tblStylePr>
    <w:tblStylePr w:type="nwCell">
      <w:tblPr/>
      <w:tcPr>
        <w:shd w:val="clear" w:color="auto" w:fill="FFFFFF"/>
      </w:tcPr>
    </w:tblStylePr>
  </w:style>
  <w:style w:type="table" w:styleId="214">
    <w:name w:val="Medium Grid 3"/>
    <w:basedOn w:val="12"/>
    <w:uiPriority w:val="69"/>
    <w:tblPr>
      <w:tblBorders>
        <w:top w:val="single" w:color="FFFFFF" w:sz="8" w:space="0"/>
        <w:left w:val="single" w:color="FFFFFF" w:sz="8" w:space="0"/>
        <w:bottom w:val="single" w:color="FFFFFF" w:sz="8" w:space="0"/>
        <w:right w:val="single" w:color="FFFFFF" w:sz="8" w:space="0"/>
        <w:insideH w:val="single" w:color="FFFFFF" w:sz="6" w:space="0"/>
        <w:insideV w:val="single" w:color="FFFFFF" w:sz="6" w:space="0"/>
      </w:tblBorders>
    </w:tblPr>
    <w:tcPr>
      <w:shd w:val="clear" w:color="auto" w:fill="C0C0C0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color="FFFFFF" w:sz="8" w:space="0"/>
          <w:left w:val="single" w:color="FFFFFF" w:sz="24" w:space="0"/>
          <w:bottom w:val="single" w:color="FFFFFF" w:sz="8" w:space="0"/>
          <w:right w:val="single" w:color="FFFFFF" w:sz="8" w:space="0"/>
          <w:insideH w:val="nil"/>
          <w:insideV w:val="single" w:sz="8" w:space="0"/>
        </w:tcBorders>
        <w:shd w:val="clear" w:color="auto" w:fill="000000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color="FFFFFF" w:sz="24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single" w:sz="8" w:space="0"/>
        </w:tcBorders>
        <w:shd w:val="clear" w:color="auto" w:fill="000000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color="FFFFFF" w:sz="8" w:space="0"/>
          <w:right w:val="single" w:color="FFFFFF" w:sz="24" w:space="0"/>
          <w:insideH w:val="nil"/>
          <w:insideV w:val="nil"/>
        </w:tcBorders>
        <w:shd w:val="clear" w:color="auto" w:fill="000000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color="FFFFFF" w:sz="24" w:space="0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nil"/>
        </w:tcBorders>
        <w:shd w:val="clear" w:color="auto" w:fill="808080"/>
      </w:tcPr>
    </w:tblStylePr>
    <w:tblStylePr w:type="band1Horz">
      <w:tblPr/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single" w:sz="8" w:space="0"/>
          <w:insideV w:val="single" w:sz="8" w:space="0"/>
        </w:tcBorders>
        <w:shd w:val="clear" w:color="auto" w:fill="808080"/>
      </w:tcPr>
    </w:tblStylePr>
  </w:style>
  <w:style w:type="table" w:styleId="215">
    <w:name w:val="Medium Grid 3 Accent 1"/>
    <w:basedOn w:val="12"/>
    <w:uiPriority w:val="69"/>
    <w:tblPr>
      <w:tblBorders>
        <w:top w:val="single" w:color="FFFFFF" w:sz="8" w:space="0"/>
        <w:left w:val="single" w:color="FFFFFF" w:sz="8" w:space="0"/>
        <w:bottom w:val="single" w:color="FFFFFF" w:sz="8" w:space="0"/>
        <w:right w:val="single" w:color="FFFFFF" w:sz="8" w:space="0"/>
        <w:insideH w:val="single" w:color="FFFFFF" w:sz="6" w:space="0"/>
        <w:insideV w:val="single" w:color="FFFFFF" w:sz="6" w:space="0"/>
      </w:tblBorders>
    </w:tblPr>
    <w:tcPr>
      <w:shd w:val="clear" w:color="auto" w:fill="D3DFEE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color="FFFFFF" w:sz="8" w:space="0"/>
          <w:left w:val="single" w:color="FFFFFF" w:sz="24" w:space="0"/>
          <w:bottom w:val="single" w:color="FFFFFF" w:sz="8" w:space="0"/>
          <w:right w:val="single" w:color="FFFFFF" w:sz="8" w:space="0"/>
          <w:insideH w:val="nil"/>
          <w:insideV w:val="single" w:sz="8" w:space="0"/>
        </w:tcBorders>
        <w:shd w:val="clear" w:color="auto" w:fill="4F81BD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color="FFFFFF" w:sz="24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single" w:sz="8" w:space="0"/>
        </w:tcBorders>
        <w:shd w:val="clear" w:color="auto" w:fill="4F81BD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color="FFFFFF" w:sz="8" w:space="0"/>
          <w:right w:val="single" w:color="FFFFFF" w:sz="24" w:space="0"/>
          <w:insideH w:val="nil"/>
          <w:insideV w:val="nil"/>
        </w:tcBorders>
        <w:shd w:val="clear" w:color="auto" w:fill="4F81BD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color="FFFFFF" w:sz="24" w:space="0"/>
          <w:right w:val="nil"/>
          <w:insideH w:val="nil"/>
          <w:insideV w:val="nil"/>
        </w:tcBorders>
        <w:shd w:val="clear" w:color="auto" w:fill="4F81BD"/>
      </w:tcPr>
    </w:tblStylePr>
    <w:tblStylePr w:type="band1Vert">
      <w:tblPr/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nil"/>
        </w:tcBorders>
        <w:shd w:val="clear" w:color="auto" w:fill="A7BFDE"/>
      </w:tcPr>
    </w:tblStylePr>
    <w:tblStylePr w:type="band1Horz">
      <w:tblPr/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single" w:sz="8" w:space="0"/>
          <w:insideV w:val="single" w:sz="8" w:space="0"/>
        </w:tcBorders>
        <w:shd w:val="clear" w:color="auto" w:fill="A7BFDE"/>
      </w:tcPr>
    </w:tblStylePr>
  </w:style>
  <w:style w:type="table" w:styleId="216">
    <w:name w:val="Medium Grid 3 Accent 2"/>
    <w:basedOn w:val="12"/>
    <w:uiPriority w:val="69"/>
    <w:tblPr>
      <w:tblBorders>
        <w:top w:val="single" w:color="FFFFFF" w:sz="8" w:space="0"/>
        <w:left w:val="single" w:color="FFFFFF" w:sz="8" w:space="0"/>
        <w:bottom w:val="single" w:color="FFFFFF" w:sz="8" w:space="0"/>
        <w:right w:val="single" w:color="FFFFFF" w:sz="8" w:space="0"/>
        <w:insideH w:val="single" w:color="FFFFFF" w:sz="6" w:space="0"/>
        <w:insideV w:val="single" w:color="FFFFFF" w:sz="6" w:space="0"/>
      </w:tblBorders>
    </w:tblPr>
    <w:tcPr>
      <w:shd w:val="clear" w:color="auto" w:fill="EFD3D2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color="FFFFFF" w:sz="8" w:space="0"/>
          <w:left w:val="single" w:color="FFFFFF" w:sz="24" w:space="0"/>
          <w:bottom w:val="single" w:color="FFFFFF" w:sz="8" w:space="0"/>
          <w:right w:val="single" w:color="FFFFFF" w:sz="8" w:space="0"/>
          <w:insideH w:val="nil"/>
          <w:insideV w:val="single" w:sz="8" w:space="0"/>
        </w:tcBorders>
        <w:shd w:val="clear" w:color="auto" w:fill="C0504D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color="FFFFFF" w:sz="24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single" w:sz="8" w:space="0"/>
        </w:tcBorders>
        <w:shd w:val="clear" w:color="auto" w:fill="C0504D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color="FFFFFF" w:sz="8" w:space="0"/>
          <w:right w:val="single" w:color="FFFFFF" w:sz="24" w:space="0"/>
          <w:insideH w:val="nil"/>
          <w:insideV w:val="nil"/>
        </w:tcBorders>
        <w:shd w:val="clear" w:color="auto" w:fill="C0504D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color="FFFFFF" w:sz="24" w:space="0"/>
          <w:right w:val="nil"/>
          <w:insideH w:val="nil"/>
          <w:insideV w:val="nil"/>
        </w:tcBorders>
        <w:shd w:val="clear" w:color="auto" w:fill="C0504D"/>
      </w:tcPr>
    </w:tblStylePr>
    <w:tblStylePr w:type="band1Vert">
      <w:tblPr/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nil"/>
        </w:tcBorders>
        <w:shd w:val="clear" w:color="auto" w:fill="DFA7A6"/>
      </w:tcPr>
    </w:tblStylePr>
    <w:tblStylePr w:type="band1Horz">
      <w:tblPr/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single" w:sz="8" w:space="0"/>
          <w:insideV w:val="single" w:sz="8" w:space="0"/>
        </w:tcBorders>
        <w:shd w:val="clear" w:color="auto" w:fill="DFA7A6"/>
      </w:tcPr>
    </w:tblStylePr>
  </w:style>
  <w:style w:type="table" w:styleId="217">
    <w:name w:val="Medium Grid 3 Accent 3"/>
    <w:basedOn w:val="12"/>
    <w:uiPriority w:val="69"/>
    <w:tblPr>
      <w:tblBorders>
        <w:top w:val="single" w:color="FFFFFF" w:sz="8" w:space="0"/>
        <w:left w:val="single" w:color="FFFFFF" w:sz="8" w:space="0"/>
        <w:bottom w:val="single" w:color="FFFFFF" w:sz="8" w:space="0"/>
        <w:right w:val="single" w:color="FFFFFF" w:sz="8" w:space="0"/>
        <w:insideH w:val="single" w:color="FFFFFF" w:sz="6" w:space="0"/>
        <w:insideV w:val="single" w:color="FFFFFF" w:sz="6" w:space="0"/>
      </w:tblBorders>
    </w:tblPr>
    <w:tcPr>
      <w:shd w:val="clear" w:color="auto" w:fill="E6EED5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color="FFFFFF" w:sz="8" w:space="0"/>
          <w:left w:val="single" w:color="FFFFFF" w:sz="24" w:space="0"/>
          <w:bottom w:val="single" w:color="FFFFFF" w:sz="8" w:space="0"/>
          <w:right w:val="single" w:color="FFFFFF" w:sz="8" w:space="0"/>
          <w:insideH w:val="nil"/>
          <w:insideV w:val="single" w:sz="8" w:space="0"/>
        </w:tcBorders>
        <w:shd w:val="clear" w:color="auto" w:fill="9BBB59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color="FFFFFF" w:sz="24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single" w:sz="8" w:space="0"/>
        </w:tcBorders>
        <w:shd w:val="clear" w:color="auto" w:fill="9BBB59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color="FFFFFF" w:sz="8" w:space="0"/>
          <w:right w:val="single" w:color="FFFFFF" w:sz="24" w:space="0"/>
          <w:insideH w:val="nil"/>
          <w:insideV w:val="nil"/>
        </w:tcBorders>
        <w:shd w:val="clear" w:color="auto" w:fill="9BBB59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color="FFFFFF" w:sz="24" w:space="0"/>
          <w:right w:val="nil"/>
          <w:insideH w:val="nil"/>
          <w:insideV w:val="nil"/>
        </w:tcBorders>
        <w:shd w:val="clear" w:color="auto" w:fill="9BBB59"/>
      </w:tcPr>
    </w:tblStylePr>
    <w:tblStylePr w:type="band1Vert">
      <w:tblPr/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nil"/>
        </w:tcBorders>
        <w:shd w:val="clear" w:color="auto" w:fill="CDDDAC"/>
      </w:tcPr>
    </w:tblStylePr>
    <w:tblStylePr w:type="band1Horz">
      <w:tblPr/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single" w:sz="8" w:space="0"/>
          <w:insideV w:val="single" w:sz="8" w:space="0"/>
        </w:tcBorders>
        <w:shd w:val="clear" w:color="auto" w:fill="CDDDAC"/>
      </w:tcPr>
    </w:tblStylePr>
  </w:style>
  <w:style w:type="table" w:styleId="218">
    <w:name w:val="Medium Grid 3 Accent 4"/>
    <w:basedOn w:val="12"/>
    <w:uiPriority w:val="69"/>
    <w:tblPr>
      <w:tblBorders>
        <w:top w:val="single" w:color="FFFFFF" w:sz="8" w:space="0"/>
        <w:left w:val="single" w:color="FFFFFF" w:sz="8" w:space="0"/>
        <w:bottom w:val="single" w:color="FFFFFF" w:sz="8" w:space="0"/>
        <w:right w:val="single" w:color="FFFFFF" w:sz="8" w:space="0"/>
        <w:insideH w:val="single" w:color="FFFFFF" w:sz="6" w:space="0"/>
        <w:insideV w:val="single" w:color="FFFFFF" w:sz="6" w:space="0"/>
      </w:tblBorders>
    </w:tblPr>
    <w:tcPr>
      <w:shd w:val="clear" w:color="auto" w:fill="DFD8E8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color="FFFFFF" w:sz="8" w:space="0"/>
          <w:left w:val="single" w:color="FFFFFF" w:sz="24" w:space="0"/>
          <w:bottom w:val="single" w:color="FFFFFF" w:sz="8" w:space="0"/>
          <w:right w:val="single" w:color="FFFFFF" w:sz="8" w:space="0"/>
          <w:insideH w:val="nil"/>
          <w:insideV w:val="single" w:sz="8" w:space="0"/>
        </w:tcBorders>
        <w:shd w:val="clear" w:color="auto" w:fill="8064A2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color="FFFFFF" w:sz="24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single" w:sz="8" w:space="0"/>
        </w:tcBorders>
        <w:shd w:val="clear" w:color="auto" w:fill="8064A2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color="FFFFFF" w:sz="8" w:space="0"/>
          <w:right w:val="single" w:color="FFFFFF" w:sz="24" w:space="0"/>
          <w:insideH w:val="nil"/>
          <w:insideV w:val="nil"/>
        </w:tcBorders>
        <w:shd w:val="clear" w:color="auto" w:fill="8064A2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color="FFFFFF" w:sz="24" w:space="0"/>
          <w:right w:val="nil"/>
          <w:insideH w:val="nil"/>
          <w:insideV w:val="nil"/>
        </w:tcBorders>
        <w:shd w:val="clear" w:color="auto" w:fill="8064A2"/>
      </w:tcPr>
    </w:tblStylePr>
    <w:tblStylePr w:type="band1Vert">
      <w:tblPr/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nil"/>
        </w:tcBorders>
        <w:shd w:val="clear" w:color="auto" w:fill="BFB1D0"/>
      </w:tcPr>
    </w:tblStylePr>
    <w:tblStylePr w:type="band1Horz">
      <w:tblPr/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single" w:sz="8" w:space="0"/>
          <w:insideV w:val="single" w:sz="8" w:space="0"/>
        </w:tcBorders>
        <w:shd w:val="clear" w:color="auto" w:fill="BFB1D0"/>
      </w:tcPr>
    </w:tblStylePr>
  </w:style>
  <w:style w:type="table" w:styleId="219">
    <w:name w:val="Medium Grid 3 Accent 5"/>
    <w:basedOn w:val="12"/>
    <w:uiPriority w:val="69"/>
    <w:tblPr>
      <w:tblBorders>
        <w:top w:val="single" w:color="FFFFFF" w:sz="8" w:space="0"/>
        <w:left w:val="single" w:color="FFFFFF" w:sz="8" w:space="0"/>
        <w:bottom w:val="single" w:color="FFFFFF" w:sz="8" w:space="0"/>
        <w:right w:val="single" w:color="FFFFFF" w:sz="8" w:space="0"/>
        <w:insideH w:val="single" w:color="FFFFFF" w:sz="6" w:space="0"/>
        <w:insideV w:val="single" w:color="FFFFFF" w:sz="6" w:space="0"/>
      </w:tblBorders>
    </w:tblPr>
    <w:tcPr>
      <w:shd w:val="clear" w:color="auto" w:fill="D2EAF1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color="FFFFFF" w:sz="8" w:space="0"/>
          <w:left w:val="single" w:color="FFFFFF" w:sz="24" w:space="0"/>
          <w:bottom w:val="single" w:color="FFFFFF" w:sz="8" w:space="0"/>
          <w:right w:val="single" w:color="FFFFFF" w:sz="8" w:space="0"/>
          <w:insideH w:val="nil"/>
          <w:insideV w:val="single" w:sz="8" w:space="0"/>
        </w:tcBorders>
        <w:shd w:val="clear" w:color="auto" w:fill="4BACC6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color="FFFFFF" w:sz="24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single" w:sz="8" w:space="0"/>
        </w:tcBorders>
        <w:shd w:val="clear" w:color="auto" w:fill="4BACC6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color="FFFFFF" w:sz="8" w:space="0"/>
          <w:right w:val="single" w:color="FFFFFF" w:sz="24" w:space="0"/>
          <w:insideH w:val="nil"/>
          <w:insideV w:val="nil"/>
        </w:tcBorders>
        <w:shd w:val="clear" w:color="auto" w:fill="4BACC6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color="FFFFFF" w:sz="24" w:space="0"/>
          <w:right w:val="nil"/>
          <w:insideH w:val="nil"/>
          <w:insideV w:val="nil"/>
        </w:tcBorders>
        <w:shd w:val="clear" w:color="auto" w:fill="4BACC6"/>
      </w:tcPr>
    </w:tblStylePr>
    <w:tblStylePr w:type="band1Vert">
      <w:tblPr/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nil"/>
        </w:tcBorders>
        <w:shd w:val="clear" w:color="auto" w:fill="A5D5E2"/>
      </w:tcPr>
    </w:tblStylePr>
    <w:tblStylePr w:type="band1Horz">
      <w:tblPr/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single" w:sz="8" w:space="0"/>
          <w:insideV w:val="single" w:sz="8" w:space="0"/>
        </w:tcBorders>
        <w:shd w:val="clear" w:color="auto" w:fill="A5D5E2"/>
      </w:tcPr>
    </w:tblStylePr>
  </w:style>
  <w:style w:type="table" w:styleId="220">
    <w:name w:val="Medium Grid 3 Accent 6"/>
    <w:basedOn w:val="12"/>
    <w:uiPriority w:val="69"/>
    <w:tblPr>
      <w:tblBorders>
        <w:top w:val="single" w:color="FFFFFF" w:sz="8" w:space="0"/>
        <w:left w:val="single" w:color="FFFFFF" w:sz="8" w:space="0"/>
        <w:bottom w:val="single" w:color="FFFFFF" w:sz="8" w:space="0"/>
        <w:right w:val="single" w:color="FFFFFF" w:sz="8" w:space="0"/>
        <w:insideH w:val="single" w:color="FFFFFF" w:sz="6" w:space="0"/>
        <w:insideV w:val="single" w:color="FFFFFF" w:sz="6" w:space="0"/>
      </w:tblBorders>
    </w:tblPr>
    <w:tcPr>
      <w:shd w:val="clear" w:color="auto" w:fill="FDE4D0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color="FFFFFF" w:sz="8" w:space="0"/>
          <w:left w:val="single" w:color="FFFFFF" w:sz="24" w:space="0"/>
          <w:bottom w:val="single" w:color="FFFFFF" w:sz="8" w:space="0"/>
          <w:right w:val="single" w:color="FFFFFF" w:sz="8" w:space="0"/>
          <w:insideH w:val="nil"/>
          <w:insideV w:val="single" w:sz="8" w:space="0"/>
        </w:tcBorders>
        <w:shd w:val="clear" w:color="auto" w:fill="F79646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color="FFFFFF" w:sz="24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single" w:sz="8" w:space="0"/>
        </w:tcBorders>
        <w:shd w:val="clear" w:color="auto" w:fill="F79646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color="FFFFFF" w:sz="8" w:space="0"/>
          <w:right w:val="single" w:color="FFFFFF" w:sz="24" w:space="0"/>
          <w:insideH w:val="nil"/>
          <w:insideV w:val="nil"/>
        </w:tcBorders>
        <w:shd w:val="clear" w:color="auto" w:fill="F79646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color="FFFFFF" w:sz="24" w:space="0"/>
          <w:right w:val="nil"/>
          <w:insideH w:val="nil"/>
          <w:insideV w:val="nil"/>
        </w:tcBorders>
        <w:shd w:val="clear" w:color="auto" w:fill="F79646"/>
      </w:tcPr>
    </w:tblStylePr>
    <w:tblStylePr w:type="band1Vert">
      <w:tblPr/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nil"/>
        </w:tcBorders>
        <w:shd w:val="clear" w:color="auto" w:fill="FBCAA2"/>
      </w:tcPr>
    </w:tblStylePr>
    <w:tblStylePr w:type="band1Horz">
      <w:tblPr/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single" w:sz="8" w:space="0"/>
          <w:insideV w:val="single" w:sz="8" w:space="0"/>
        </w:tcBorders>
        <w:shd w:val="clear" w:color="auto" w:fill="FBCAA2"/>
      </w:tcPr>
    </w:tblStylePr>
  </w:style>
  <w:style w:type="table" w:styleId="221">
    <w:name w:val="Dark List"/>
    <w:basedOn w:val="12"/>
    <w:uiPriority w:val="70"/>
    <w:rPr>
      <w:color w:val="FFFFFF"/>
    </w:rPr>
    <w:tblPr>
      <w:tblStyleRowBandSize w:val="1"/>
      <w:tblStyleColBandSize w:val="1"/>
    </w:tblPr>
    <w:tcPr>
      <w:shd w:val="clear" w:color="auto" w:fill="000000"/>
    </w:tcPr>
    <w:tblStylePr w:type="firstRow">
      <w:rPr>
        <w:b/>
        <w:bCs/>
      </w:rPr>
      <w:tblPr/>
      <w:tcPr>
        <w:tcBorders>
          <w:top w:val="nil"/>
          <w:left w:val="single" w:color="FFFFFF" w:sz="18" w:space="0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color="FFFFFF" w:sz="18" w:space="0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sz="18" w:space="0"/>
          <w:insideH w:val="nil"/>
          <w:insideV w:val="nil"/>
        </w:tcBorders>
        <w:shd w:val="clear" w:color="auto" w:fill="000000"/>
      </w:tcPr>
    </w:tblStylePr>
    <w:tblStylePr w:type="lastCol">
      <w:tblPr/>
      <w:tcPr>
        <w:tcBorders>
          <w:top w:val="nil"/>
          <w:left w:val="nil"/>
          <w:bottom w:val="single" w:color="FFFFFF" w:sz="18" w:space="0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</w:style>
  <w:style w:type="table" w:styleId="222">
    <w:name w:val="Dark List Accent 1"/>
    <w:basedOn w:val="12"/>
    <w:uiPriority w:val="70"/>
    <w:rPr>
      <w:color w:val="FFFFFF"/>
    </w:rPr>
    <w:tblPr>
      <w:tblStyleRowBandSize w:val="1"/>
      <w:tblStyleColBandSize w:val="1"/>
    </w:tblPr>
    <w:tcPr>
      <w:shd w:val="clear" w:color="auto" w:fill="4F81BD"/>
    </w:tcPr>
    <w:tblStylePr w:type="firstRow">
      <w:rPr>
        <w:b/>
        <w:bCs/>
      </w:rPr>
      <w:tblPr/>
      <w:tcPr>
        <w:tcBorders>
          <w:top w:val="nil"/>
          <w:left w:val="single" w:color="FFFFFF" w:sz="18" w:space="0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color="FFFFFF" w:sz="18" w:space="0"/>
          <w:left w:val="nil"/>
          <w:bottom w:val="nil"/>
          <w:right w:val="nil"/>
          <w:insideH w:val="nil"/>
          <w:insideV w:val="nil"/>
        </w:tcBorders>
        <w:shd w:val="clear" w:color="auto" w:fill="243F60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sz="18" w:space="0"/>
          <w:insideH w:val="nil"/>
          <w:insideV w:val="nil"/>
        </w:tcBorders>
        <w:shd w:val="clear" w:color="auto" w:fill="365F91"/>
      </w:tcPr>
    </w:tblStylePr>
    <w:tblStylePr w:type="lastCol">
      <w:tblPr/>
      <w:tcPr>
        <w:tcBorders>
          <w:top w:val="nil"/>
          <w:left w:val="nil"/>
          <w:bottom w:val="single" w:color="FFFFFF" w:sz="18" w:space="0"/>
          <w:right w:val="nil"/>
          <w:insideH w:val="nil"/>
          <w:insideV w:val="nil"/>
        </w:tcBorders>
        <w:shd w:val="clear" w:color="auto" w:fill="365F91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/>
      </w:tcPr>
    </w:tblStylePr>
  </w:style>
  <w:style w:type="table" w:styleId="223">
    <w:name w:val="Dark List Accent 2"/>
    <w:basedOn w:val="12"/>
    <w:uiPriority w:val="70"/>
    <w:rPr>
      <w:color w:val="FFFFFF"/>
    </w:rPr>
    <w:tblPr>
      <w:tblStyleRowBandSize w:val="1"/>
      <w:tblStyleColBandSize w:val="1"/>
    </w:tblPr>
    <w:tcPr>
      <w:shd w:val="clear" w:color="auto" w:fill="C0504D"/>
    </w:tcPr>
    <w:tblStylePr w:type="firstRow">
      <w:rPr>
        <w:b/>
        <w:bCs/>
      </w:rPr>
      <w:tblPr/>
      <w:tcPr>
        <w:tcBorders>
          <w:top w:val="nil"/>
          <w:left w:val="single" w:color="FFFFFF" w:sz="18" w:space="0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color="FFFFFF" w:sz="18" w:space="0"/>
          <w:left w:val="nil"/>
          <w:bottom w:val="nil"/>
          <w:right w:val="nil"/>
          <w:insideH w:val="nil"/>
          <w:insideV w:val="nil"/>
        </w:tcBorders>
        <w:shd w:val="clear" w:color="auto" w:fill="622423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sz="18" w:space="0"/>
          <w:insideH w:val="nil"/>
          <w:insideV w:val="nil"/>
        </w:tcBorders>
        <w:shd w:val="clear" w:color="auto" w:fill="943634"/>
      </w:tcPr>
    </w:tblStylePr>
    <w:tblStylePr w:type="lastCol">
      <w:tblPr/>
      <w:tcPr>
        <w:tcBorders>
          <w:top w:val="nil"/>
          <w:left w:val="nil"/>
          <w:bottom w:val="single" w:color="FFFFFF" w:sz="18" w:space="0"/>
          <w:right w:val="nil"/>
          <w:insideH w:val="nil"/>
          <w:insideV w:val="nil"/>
        </w:tcBorders>
        <w:shd w:val="clear" w:color="auto" w:fill="943634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/>
      </w:tcPr>
    </w:tblStylePr>
  </w:style>
  <w:style w:type="table" w:styleId="224">
    <w:name w:val="Dark List Accent 3"/>
    <w:basedOn w:val="12"/>
    <w:uiPriority w:val="70"/>
    <w:rPr>
      <w:color w:val="FFFFFF"/>
    </w:rPr>
    <w:tblPr>
      <w:tblStyleRowBandSize w:val="1"/>
      <w:tblStyleColBandSize w:val="1"/>
    </w:tblPr>
    <w:tcPr>
      <w:shd w:val="clear" w:color="auto" w:fill="9BBB59"/>
    </w:tcPr>
    <w:tblStylePr w:type="firstRow">
      <w:rPr>
        <w:b/>
        <w:bCs/>
      </w:rPr>
      <w:tblPr/>
      <w:tcPr>
        <w:tcBorders>
          <w:top w:val="nil"/>
          <w:left w:val="single" w:color="FFFFFF" w:sz="18" w:space="0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color="FFFFFF" w:sz="18" w:space="0"/>
          <w:left w:val="nil"/>
          <w:bottom w:val="nil"/>
          <w:right w:val="nil"/>
          <w:insideH w:val="nil"/>
          <w:insideV w:val="nil"/>
        </w:tcBorders>
        <w:shd w:val="clear" w:color="auto" w:fill="4E6128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sz="18" w:space="0"/>
          <w:insideH w:val="nil"/>
          <w:insideV w:val="nil"/>
        </w:tcBorders>
        <w:shd w:val="clear" w:color="auto" w:fill="76923C"/>
      </w:tcPr>
    </w:tblStylePr>
    <w:tblStylePr w:type="lastCol">
      <w:tblPr/>
      <w:tcPr>
        <w:tcBorders>
          <w:top w:val="nil"/>
          <w:left w:val="nil"/>
          <w:bottom w:val="single" w:color="FFFFFF" w:sz="18" w:space="0"/>
          <w:right w:val="nil"/>
          <w:insideH w:val="nil"/>
          <w:insideV w:val="nil"/>
        </w:tcBorders>
        <w:shd w:val="clear" w:color="auto" w:fill="76923C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/>
      </w:tcPr>
    </w:tblStylePr>
  </w:style>
  <w:style w:type="table" w:styleId="225">
    <w:name w:val="Dark List Accent 4"/>
    <w:basedOn w:val="12"/>
    <w:uiPriority w:val="70"/>
    <w:rPr>
      <w:color w:val="FFFFFF"/>
    </w:rPr>
    <w:tblPr>
      <w:tblStyleRowBandSize w:val="1"/>
      <w:tblStyleColBandSize w:val="1"/>
    </w:tblPr>
    <w:tcPr>
      <w:shd w:val="clear" w:color="auto" w:fill="8064A2"/>
    </w:tcPr>
    <w:tblStylePr w:type="firstRow">
      <w:rPr>
        <w:b/>
        <w:bCs/>
      </w:rPr>
      <w:tblPr/>
      <w:tcPr>
        <w:tcBorders>
          <w:top w:val="nil"/>
          <w:left w:val="single" w:color="FFFFFF" w:sz="18" w:space="0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color="FFFFFF" w:sz="18" w:space="0"/>
          <w:left w:val="nil"/>
          <w:bottom w:val="nil"/>
          <w:right w:val="nil"/>
          <w:insideH w:val="nil"/>
          <w:insideV w:val="nil"/>
        </w:tcBorders>
        <w:shd w:val="clear" w:color="auto" w:fill="3F3151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sz="18" w:space="0"/>
          <w:insideH w:val="nil"/>
          <w:insideV w:val="nil"/>
        </w:tcBorders>
        <w:shd w:val="clear" w:color="auto" w:fill="5F497A"/>
      </w:tcPr>
    </w:tblStylePr>
    <w:tblStylePr w:type="lastCol">
      <w:tblPr/>
      <w:tcPr>
        <w:tcBorders>
          <w:top w:val="nil"/>
          <w:left w:val="nil"/>
          <w:bottom w:val="single" w:color="FFFFFF" w:sz="18" w:space="0"/>
          <w:right w:val="nil"/>
          <w:insideH w:val="nil"/>
          <w:insideV w:val="nil"/>
        </w:tcBorders>
        <w:shd w:val="clear" w:color="auto" w:fill="5F497A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/>
      </w:tcPr>
    </w:tblStylePr>
  </w:style>
  <w:style w:type="table" w:styleId="226">
    <w:name w:val="Dark List Accent 5"/>
    <w:basedOn w:val="12"/>
    <w:uiPriority w:val="70"/>
    <w:rPr>
      <w:color w:val="FFFFFF"/>
    </w:rPr>
    <w:tblPr>
      <w:tblStyleRowBandSize w:val="1"/>
      <w:tblStyleColBandSize w:val="1"/>
    </w:tblPr>
    <w:tcPr>
      <w:shd w:val="clear" w:color="auto" w:fill="4BACC6"/>
    </w:tcPr>
    <w:tblStylePr w:type="firstRow">
      <w:rPr>
        <w:b/>
        <w:bCs/>
      </w:rPr>
      <w:tblPr/>
      <w:tcPr>
        <w:tcBorders>
          <w:top w:val="nil"/>
          <w:left w:val="single" w:color="FFFFFF" w:sz="18" w:space="0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color="FFFFFF" w:sz="18" w:space="0"/>
          <w:left w:val="nil"/>
          <w:bottom w:val="nil"/>
          <w:right w:val="nil"/>
          <w:insideH w:val="nil"/>
          <w:insideV w:val="nil"/>
        </w:tcBorders>
        <w:shd w:val="clear" w:color="auto" w:fill="205867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sz="18" w:space="0"/>
          <w:insideH w:val="nil"/>
          <w:insideV w:val="nil"/>
        </w:tcBorders>
        <w:shd w:val="clear" w:color="auto" w:fill="31849B"/>
      </w:tcPr>
    </w:tblStylePr>
    <w:tblStylePr w:type="lastCol">
      <w:tblPr/>
      <w:tcPr>
        <w:tcBorders>
          <w:top w:val="nil"/>
          <w:left w:val="nil"/>
          <w:bottom w:val="single" w:color="FFFFFF" w:sz="18" w:space="0"/>
          <w:right w:val="nil"/>
          <w:insideH w:val="nil"/>
          <w:insideV w:val="nil"/>
        </w:tcBorders>
        <w:shd w:val="clear" w:color="auto" w:fill="31849B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/>
      </w:tcPr>
    </w:tblStylePr>
  </w:style>
  <w:style w:type="table" w:styleId="227">
    <w:name w:val="Dark List Accent 6"/>
    <w:basedOn w:val="12"/>
    <w:uiPriority w:val="70"/>
    <w:rPr>
      <w:color w:val="FFFFFF"/>
    </w:rPr>
    <w:tblPr>
      <w:tblStyleRowBandSize w:val="1"/>
      <w:tblStyleColBandSize w:val="1"/>
    </w:tblPr>
    <w:tcPr>
      <w:shd w:val="clear" w:color="auto" w:fill="F79646"/>
    </w:tcPr>
    <w:tblStylePr w:type="firstRow">
      <w:rPr>
        <w:b/>
        <w:bCs/>
      </w:rPr>
      <w:tblPr/>
      <w:tcPr>
        <w:tcBorders>
          <w:top w:val="nil"/>
          <w:left w:val="single" w:color="FFFFFF" w:sz="18" w:space="0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color="FFFFFF" w:sz="18" w:space="0"/>
          <w:left w:val="nil"/>
          <w:bottom w:val="nil"/>
          <w:right w:val="nil"/>
          <w:insideH w:val="nil"/>
          <w:insideV w:val="nil"/>
        </w:tcBorders>
        <w:shd w:val="clear" w:color="auto" w:fill="974706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sz="18" w:space="0"/>
          <w:insideH w:val="nil"/>
          <w:insideV w:val="nil"/>
        </w:tcBorders>
        <w:shd w:val="clear" w:color="auto" w:fill="E36C0A"/>
      </w:tcPr>
    </w:tblStylePr>
    <w:tblStylePr w:type="lastCol">
      <w:tblPr/>
      <w:tcPr>
        <w:tcBorders>
          <w:top w:val="nil"/>
          <w:left w:val="nil"/>
          <w:bottom w:val="single" w:color="FFFFFF" w:sz="18" w:space="0"/>
          <w:right w:val="nil"/>
          <w:insideH w:val="nil"/>
          <w:insideV w:val="nil"/>
        </w:tcBorders>
        <w:shd w:val="clear" w:color="auto" w:fill="E36C0A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/>
      </w:tcPr>
    </w:tblStylePr>
  </w:style>
  <w:style w:type="table" w:styleId="228">
    <w:name w:val="Colorful Shading"/>
    <w:basedOn w:val="12"/>
    <w:uiPriority w:val="71"/>
    <w:rPr>
      <w:color w:val="000000"/>
    </w:rPr>
    <w:tblPr>
      <w:tblBorders>
        <w:top w:val="single" w:color="C0504D" w:sz="24" w:space="0"/>
        <w:left w:val="single" w:color="000000" w:sz="4" w:space="0"/>
        <w:bottom w:val="single" w:color="000000" w:sz="4" w:space="0"/>
        <w:right w:val="single" w:color="000000" w:sz="4" w:space="0"/>
        <w:insideH w:val="single" w:color="FFFFFF" w:sz="4" w:space="0"/>
        <w:insideV w:val="single" w:color="FFFFFF" w:sz="4" w:space="0"/>
      </w:tblBorders>
    </w:tblPr>
    <w:tcPr>
      <w:shd w:val="clear" w:color="auto" w:fill="E6E6E6"/>
    </w:tcPr>
    <w:tblStylePr w:type="firstRow">
      <w:rPr>
        <w:b/>
        <w:bCs/>
      </w:rPr>
      <w:tblPr/>
      <w:tcPr>
        <w:tcBorders>
          <w:top w:val="nil"/>
          <w:left w:val="single" w:color="C0504D" w:sz="24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color="FFFFFF" w:sz="6" w:space="0"/>
        </w:tcBorders>
        <w:shd w:val="clear" w:color="auto" w:fill="000000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shd w:val="clear" w:color="auto" w:fill="999999"/>
      </w:tcPr>
    </w:tblStylePr>
    <w:tblStylePr w:type="band1Horz">
      <w:tblPr/>
      <w:tcPr>
        <w:shd w:val="clear" w:color="auto" w:fill="808080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229">
    <w:name w:val="Colorful Shading Accent 1"/>
    <w:basedOn w:val="12"/>
    <w:uiPriority w:val="71"/>
    <w:rPr>
      <w:color w:val="000000"/>
    </w:rPr>
    <w:tblPr>
      <w:tblBorders>
        <w:top w:val="single" w:color="C0504D" w:sz="24" w:space="0"/>
        <w:left w:val="single" w:color="4F81BD" w:sz="4" w:space="0"/>
        <w:bottom w:val="single" w:color="4F81BD" w:sz="4" w:space="0"/>
        <w:right w:val="single" w:color="4F81BD" w:sz="4" w:space="0"/>
        <w:insideH w:val="single" w:color="FFFFFF" w:sz="4" w:space="0"/>
        <w:insideV w:val="single" w:color="FFFFFF" w:sz="4" w:space="0"/>
      </w:tblBorders>
    </w:tblPr>
    <w:tcPr>
      <w:shd w:val="clear" w:color="auto" w:fill="EDF2F8"/>
    </w:tcPr>
    <w:tblStylePr w:type="firstRow">
      <w:rPr>
        <w:b/>
        <w:bCs/>
      </w:rPr>
      <w:tblPr/>
      <w:tcPr>
        <w:tcBorders>
          <w:top w:val="nil"/>
          <w:left w:val="single" w:color="C0504D" w:sz="24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color="FFFFFF" w:sz="6" w:space="0"/>
        </w:tcBorders>
        <w:shd w:val="clear" w:color="auto" w:fill="2C4C74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C4C74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/>
      </w:tcPr>
    </w:tblStylePr>
    <w:tblStylePr w:type="band1Vert">
      <w:tblPr/>
      <w:tcPr>
        <w:shd w:val="clear" w:color="auto" w:fill="B8CCE4"/>
      </w:tcPr>
    </w:tblStylePr>
    <w:tblStylePr w:type="band1Horz">
      <w:tblPr/>
      <w:tcPr>
        <w:shd w:val="clear" w:color="auto" w:fill="A7BFDE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230">
    <w:name w:val="Colorful Shading Accent 2"/>
    <w:basedOn w:val="12"/>
    <w:uiPriority w:val="71"/>
    <w:rPr>
      <w:color w:val="000000"/>
    </w:rPr>
    <w:tblPr>
      <w:tblBorders>
        <w:top w:val="single" w:color="C0504D" w:sz="24" w:space="0"/>
        <w:left w:val="single" w:color="C0504D" w:sz="4" w:space="0"/>
        <w:bottom w:val="single" w:color="C0504D" w:sz="4" w:space="0"/>
        <w:right w:val="single" w:color="C0504D" w:sz="4" w:space="0"/>
        <w:insideH w:val="single" w:color="FFFFFF" w:sz="4" w:space="0"/>
        <w:insideV w:val="single" w:color="FFFFFF" w:sz="4" w:space="0"/>
      </w:tblBorders>
    </w:tblPr>
    <w:tcPr>
      <w:shd w:val="clear" w:color="auto" w:fill="F8EDED"/>
    </w:tcPr>
    <w:tblStylePr w:type="firstRow">
      <w:rPr>
        <w:b/>
        <w:bCs/>
      </w:rPr>
      <w:tblPr/>
      <w:tcPr>
        <w:tcBorders>
          <w:top w:val="nil"/>
          <w:left w:val="single" w:color="C0504D" w:sz="24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color="FFFFFF" w:sz="6" w:space="0"/>
        </w:tcBorders>
        <w:shd w:val="clear" w:color="auto" w:fill="772C2A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/>
      </w:tcPr>
    </w:tblStylePr>
    <w:tblStylePr w:type="band1Vert">
      <w:tblPr/>
      <w:tcPr>
        <w:shd w:val="clear" w:color="auto" w:fill="E5B8B7"/>
      </w:tcPr>
    </w:tblStylePr>
    <w:tblStylePr w:type="band1Horz">
      <w:tblPr/>
      <w:tcPr>
        <w:shd w:val="clear" w:color="auto" w:fill="DFA7A6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231">
    <w:name w:val="Colorful Shading Accent 3"/>
    <w:basedOn w:val="12"/>
    <w:uiPriority w:val="71"/>
    <w:rPr>
      <w:color w:val="000000"/>
    </w:rPr>
    <w:tblPr>
      <w:tblBorders>
        <w:top w:val="single" w:color="8064A2" w:sz="24" w:space="0"/>
        <w:left w:val="single" w:color="9BBB59" w:sz="4" w:space="0"/>
        <w:bottom w:val="single" w:color="9BBB59" w:sz="4" w:space="0"/>
        <w:right w:val="single" w:color="9BBB59" w:sz="4" w:space="0"/>
        <w:insideH w:val="single" w:color="FFFFFF" w:sz="4" w:space="0"/>
        <w:insideV w:val="single" w:color="FFFFFF" w:sz="4" w:space="0"/>
      </w:tblBorders>
    </w:tblPr>
    <w:tcPr>
      <w:shd w:val="clear" w:color="auto" w:fill="F5F8EE"/>
    </w:tcPr>
    <w:tblStylePr w:type="firstRow">
      <w:rPr>
        <w:b/>
        <w:bCs/>
      </w:rPr>
      <w:tblPr/>
      <w:tcPr>
        <w:tcBorders>
          <w:top w:val="nil"/>
          <w:left w:val="single" w:color="8064A2" w:sz="24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color="FFFFFF" w:sz="6" w:space="0"/>
        </w:tcBorders>
        <w:shd w:val="clear" w:color="auto" w:fill="5E7530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/>
      </w:tcPr>
    </w:tblStylePr>
    <w:tblStylePr w:type="band1Vert">
      <w:tblPr/>
      <w:tcPr>
        <w:shd w:val="clear" w:color="auto" w:fill="D6E3BC"/>
      </w:tcPr>
    </w:tblStylePr>
    <w:tblStylePr w:type="band1Horz">
      <w:tblPr/>
      <w:tcPr>
        <w:shd w:val="clear" w:color="auto" w:fill="CDDDAC"/>
      </w:tcPr>
    </w:tblStylePr>
  </w:style>
  <w:style w:type="table" w:styleId="232">
    <w:name w:val="Colorful Shading Accent 4"/>
    <w:basedOn w:val="12"/>
    <w:uiPriority w:val="71"/>
    <w:rPr>
      <w:color w:val="000000"/>
    </w:rPr>
    <w:tblPr>
      <w:tblBorders>
        <w:top w:val="single" w:color="9BBB59" w:sz="24" w:space="0"/>
        <w:left w:val="single" w:color="8064A2" w:sz="4" w:space="0"/>
        <w:bottom w:val="single" w:color="8064A2" w:sz="4" w:space="0"/>
        <w:right w:val="single" w:color="8064A2" w:sz="4" w:space="0"/>
        <w:insideH w:val="single" w:color="FFFFFF" w:sz="4" w:space="0"/>
        <w:insideV w:val="single" w:color="FFFFFF" w:sz="4" w:space="0"/>
      </w:tblBorders>
    </w:tblPr>
    <w:tcPr>
      <w:shd w:val="clear" w:color="auto" w:fill="F2EFF6"/>
    </w:tcPr>
    <w:tblStylePr w:type="firstRow">
      <w:rPr>
        <w:b/>
        <w:bCs/>
      </w:rPr>
      <w:tblPr/>
      <w:tcPr>
        <w:tcBorders>
          <w:top w:val="nil"/>
          <w:left w:val="single" w:color="9BBB59" w:sz="24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color="FFFFFF" w:sz="6" w:space="0"/>
        </w:tcBorders>
        <w:shd w:val="clear" w:color="auto" w:fill="4C3B62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B62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/>
      </w:tcPr>
    </w:tblStylePr>
    <w:tblStylePr w:type="band1Vert">
      <w:tblPr/>
      <w:tcPr>
        <w:shd w:val="clear" w:color="auto" w:fill="CCC0D9"/>
      </w:tcPr>
    </w:tblStylePr>
    <w:tblStylePr w:type="band1Horz">
      <w:tblPr/>
      <w:tcPr>
        <w:shd w:val="clear" w:color="auto" w:fill="BFB1D0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233">
    <w:name w:val="Colorful Shading Accent 5"/>
    <w:basedOn w:val="12"/>
    <w:uiPriority w:val="71"/>
    <w:rPr>
      <w:color w:val="000000"/>
    </w:rPr>
    <w:tblPr>
      <w:tblBorders>
        <w:top w:val="single" w:color="F79646" w:sz="24" w:space="0"/>
        <w:left w:val="single" w:color="4BACC6" w:sz="4" w:space="0"/>
        <w:bottom w:val="single" w:color="4BACC6" w:sz="4" w:space="0"/>
        <w:right w:val="single" w:color="4BACC6" w:sz="4" w:space="0"/>
        <w:insideH w:val="single" w:color="FFFFFF" w:sz="4" w:space="0"/>
        <w:insideV w:val="single" w:color="FFFFFF" w:sz="4" w:space="0"/>
      </w:tblBorders>
    </w:tblPr>
    <w:tcPr>
      <w:shd w:val="clear" w:color="auto" w:fill="EDF6F9"/>
    </w:tcPr>
    <w:tblStylePr w:type="firstRow">
      <w:rPr>
        <w:b/>
        <w:bCs/>
      </w:rPr>
      <w:tblPr/>
      <w:tcPr>
        <w:tcBorders>
          <w:top w:val="nil"/>
          <w:left w:val="single" w:color="F79646" w:sz="24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color="FFFFFF" w:sz="6" w:space="0"/>
        </w:tcBorders>
        <w:shd w:val="clear" w:color="auto" w:fill="276A7C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/>
      </w:tcPr>
    </w:tblStylePr>
    <w:tblStylePr w:type="band1Vert">
      <w:tblPr/>
      <w:tcPr>
        <w:shd w:val="clear" w:color="auto" w:fill="B6DDE8"/>
      </w:tcPr>
    </w:tblStylePr>
    <w:tblStylePr w:type="band1Horz">
      <w:tblPr/>
      <w:tcPr>
        <w:shd w:val="clear" w:color="auto" w:fill="A5D5E2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234">
    <w:name w:val="Colorful Shading Accent 6"/>
    <w:basedOn w:val="12"/>
    <w:uiPriority w:val="71"/>
    <w:rPr>
      <w:color w:val="000000"/>
    </w:rPr>
    <w:tblPr>
      <w:tblBorders>
        <w:top w:val="single" w:color="4BACC6" w:sz="24" w:space="0"/>
        <w:left w:val="single" w:color="F79646" w:sz="4" w:space="0"/>
        <w:bottom w:val="single" w:color="F79646" w:sz="4" w:space="0"/>
        <w:right w:val="single" w:color="F79646" w:sz="4" w:space="0"/>
        <w:insideH w:val="single" w:color="FFFFFF" w:sz="4" w:space="0"/>
        <w:insideV w:val="single" w:color="FFFFFF" w:sz="4" w:space="0"/>
      </w:tblBorders>
    </w:tblPr>
    <w:tcPr>
      <w:shd w:val="clear" w:color="auto" w:fill="FEF4EC"/>
    </w:tcPr>
    <w:tblStylePr w:type="firstRow">
      <w:rPr>
        <w:b/>
        <w:bCs/>
      </w:rPr>
      <w:tblPr/>
      <w:tcPr>
        <w:tcBorders>
          <w:top w:val="nil"/>
          <w:left w:val="single" w:color="4BACC6" w:sz="24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color="FFFFFF" w:sz="6" w:space="0"/>
        </w:tcBorders>
        <w:shd w:val="clear" w:color="auto" w:fill="B65608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8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/>
      </w:tcPr>
    </w:tblStylePr>
    <w:tblStylePr w:type="band1Vert">
      <w:tblPr/>
      <w:tcPr>
        <w:shd w:val="clear" w:color="auto" w:fill="FBD4B4"/>
      </w:tcPr>
    </w:tblStylePr>
    <w:tblStylePr w:type="band1Horz">
      <w:tblPr/>
      <w:tcPr>
        <w:shd w:val="clear" w:color="auto" w:fill="FBCAA2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235">
    <w:name w:val="Colorful List"/>
    <w:basedOn w:val="12"/>
    <w:uiPriority w:val="72"/>
    <w:rPr>
      <w:color w:val="000000"/>
    </w:rPr>
    <w:tblPr>
      <w:tblStyleRowBandSize w:val="1"/>
      <w:tblStyleColBandSize w:val="1"/>
    </w:tblPr>
    <w:tcPr>
      <w:shd w:val="clear" w:color="auto" w:fill="E6E6E6"/>
    </w:tcPr>
    <w:tblStylePr w:type="firstRow">
      <w:rPr>
        <w:b/>
        <w:bCs/>
        <w:color w:val="FFFFFF"/>
      </w:rPr>
      <w:tblPr/>
      <w:tcPr>
        <w:tcBorders>
          <w:left w:val="single" w:color="FFFFFF" w:sz="12" w:space="0"/>
        </w:tcBorders>
        <w:shd w:val="clear" w:color="auto" w:fill="9E3A38"/>
      </w:tcPr>
    </w:tblStylePr>
    <w:tblStylePr w:type="lastRow">
      <w:rPr>
        <w:b/>
        <w:bCs/>
        <w:color w:val="9E3A38"/>
      </w:rPr>
      <w:tblPr/>
      <w:tcPr>
        <w:tcBorders>
          <w:top w:val="single" w:color="000000" w:sz="12" w:space="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tblPr/>
      <w:tcPr>
        <w:shd w:val="clear" w:color="auto" w:fill="CCCCCC"/>
      </w:tcPr>
    </w:tblStylePr>
  </w:style>
  <w:style w:type="table" w:styleId="236">
    <w:name w:val="Colorful List Accent 1"/>
    <w:basedOn w:val="12"/>
    <w:uiPriority w:val="72"/>
    <w:rPr>
      <w:color w:val="000000"/>
    </w:rPr>
    <w:tblPr>
      <w:tblStyleRowBandSize w:val="1"/>
      <w:tblStyleColBandSize w:val="1"/>
    </w:tblPr>
    <w:tcPr>
      <w:shd w:val="clear" w:color="auto" w:fill="EDF2F8"/>
    </w:tcPr>
    <w:tblStylePr w:type="firstRow">
      <w:rPr>
        <w:b/>
        <w:bCs/>
        <w:color w:val="FFFFFF"/>
      </w:rPr>
      <w:tblPr/>
      <w:tcPr>
        <w:tcBorders>
          <w:left w:val="single" w:color="FFFFFF" w:sz="12" w:space="0"/>
        </w:tcBorders>
        <w:shd w:val="clear" w:color="auto" w:fill="9E3A38"/>
      </w:tcPr>
    </w:tblStylePr>
    <w:tblStylePr w:type="lastRow">
      <w:rPr>
        <w:b/>
        <w:bCs/>
        <w:color w:val="9E3A38"/>
      </w:rPr>
      <w:tblPr/>
      <w:tcPr>
        <w:tcBorders>
          <w:top w:val="single" w:color="000000" w:sz="12" w:space="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/>
      </w:tcPr>
    </w:tblStylePr>
    <w:tblStylePr w:type="band1Horz">
      <w:tblPr/>
      <w:tcPr>
        <w:shd w:val="clear" w:color="auto" w:fill="DBE5F1"/>
      </w:tcPr>
    </w:tblStylePr>
  </w:style>
  <w:style w:type="table" w:styleId="237">
    <w:name w:val="Colorful List Accent 2"/>
    <w:basedOn w:val="12"/>
    <w:uiPriority w:val="72"/>
    <w:rPr>
      <w:color w:val="000000"/>
    </w:rPr>
    <w:tblPr>
      <w:tblStyleRowBandSize w:val="1"/>
      <w:tblStyleColBandSize w:val="1"/>
    </w:tblPr>
    <w:tcPr>
      <w:shd w:val="clear" w:color="auto" w:fill="F8EDED"/>
    </w:tcPr>
    <w:tblStylePr w:type="firstRow">
      <w:rPr>
        <w:b/>
        <w:bCs/>
        <w:color w:val="FFFFFF"/>
      </w:rPr>
      <w:tblPr/>
      <w:tcPr>
        <w:tcBorders>
          <w:left w:val="single" w:color="FFFFFF" w:sz="12" w:space="0"/>
        </w:tcBorders>
        <w:shd w:val="clear" w:color="auto" w:fill="9E3A38"/>
      </w:tcPr>
    </w:tblStylePr>
    <w:tblStylePr w:type="lastRow">
      <w:rPr>
        <w:b/>
        <w:bCs/>
        <w:color w:val="9E3A38"/>
      </w:rPr>
      <w:tblPr/>
      <w:tcPr>
        <w:tcBorders>
          <w:top w:val="single" w:color="000000" w:sz="12" w:space="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/>
      </w:tcPr>
    </w:tblStylePr>
    <w:tblStylePr w:type="band1Horz">
      <w:tblPr/>
      <w:tcPr>
        <w:shd w:val="clear" w:color="auto" w:fill="F2DBDB"/>
      </w:tcPr>
    </w:tblStylePr>
  </w:style>
  <w:style w:type="table" w:styleId="238">
    <w:name w:val="Colorful List Accent 3"/>
    <w:basedOn w:val="12"/>
    <w:uiPriority w:val="72"/>
    <w:rPr>
      <w:color w:val="000000"/>
    </w:rPr>
    <w:tblPr>
      <w:tblStyleRowBandSize w:val="1"/>
      <w:tblStyleColBandSize w:val="1"/>
    </w:tblPr>
    <w:tcPr>
      <w:shd w:val="clear" w:color="auto" w:fill="F5F8EE"/>
    </w:tcPr>
    <w:tblStylePr w:type="firstRow">
      <w:rPr>
        <w:b/>
        <w:bCs/>
        <w:color w:val="FFFFFF"/>
      </w:rPr>
      <w:tblPr/>
      <w:tcPr>
        <w:tcBorders>
          <w:left w:val="single" w:color="FFFFFF" w:sz="12" w:space="0"/>
        </w:tcBorders>
        <w:shd w:val="clear" w:color="auto" w:fill="664E82"/>
      </w:tcPr>
    </w:tblStylePr>
    <w:tblStylePr w:type="lastRow">
      <w:rPr>
        <w:b/>
        <w:bCs/>
        <w:color w:val="664E82"/>
      </w:rPr>
      <w:tblPr/>
      <w:tcPr>
        <w:tcBorders>
          <w:top w:val="single" w:color="000000" w:sz="12" w:space="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/>
      </w:tcPr>
    </w:tblStylePr>
    <w:tblStylePr w:type="band1Horz">
      <w:tblPr/>
      <w:tcPr>
        <w:shd w:val="clear" w:color="auto" w:fill="EAF1DD"/>
      </w:tcPr>
    </w:tblStylePr>
  </w:style>
  <w:style w:type="table" w:styleId="239">
    <w:name w:val="Colorful List Accent 4"/>
    <w:basedOn w:val="12"/>
    <w:uiPriority w:val="72"/>
    <w:rPr>
      <w:color w:val="000000"/>
    </w:rPr>
    <w:tblPr>
      <w:tblStyleRowBandSize w:val="1"/>
      <w:tblStyleColBandSize w:val="1"/>
    </w:tblPr>
    <w:tcPr>
      <w:shd w:val="clear" w:color="auto" w:fill="F2EFF6"/>
    </w:tcPr>
    <w:tblStylePr w:type="firstRow">
      <w:rPr>
        <w:b/>
        <w:bCs/>
        <w:color w:val="FFFFFF"/>
      </w:rPr>
      <w:tblPr/>
      <w:tcPr>
        <w:tcBorders>
          <w:left w:val="single" w:color="FFFFFF" w:sz="12" w:space="0"/>
        </w:tcBorders>
        <w:shd w:val="clear" w:color="auto" w:fill="7E9C40"/>
      </w:tcPr>
    </w:tblStylePr>
    <w:tblStylePr w:type="lastRow">
      <w:rPr>
        <w:b/>
        <w:bCs/>
        <w:color w:val="7E9C40"/>
      </w:rPr>
      <w:tblPr/>
      <w:tcPr>
        <w:tcBorders>
          <w:top w:val="single" w:color="000000" w:sz="12" w:space="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/>
      </w:tcPr>
    </w:tblStylePr>
    <w:tblStylePr w:type="band1Horz">
      <w:tblPr/>
      <w:tcPr>
        <w:shd w:val="clear" w:color="auto" w:fill="E5DFEC"/>
      </w:tcPr>
    </w:tblStylePr>
  </w:style>
  <w:style w:type="table" w:styleId="240">
    <w:name w:val="Colorful List Accent 5"/>
    <w:basedOn w:val="12"/>
    <w:uiPriority w:val="72"/>
    <w:rPr>
      <w:color w:val="000000"/>
    </w:rPr>
    <w:tblPr>
      <w:tblStyleRowBandSize w:val="1"/>
      <w:tblStyleColBandSize w:val="1"/>
    </w:tblPr>
    <w:tcPr>
      <w:shd w:val="clear" w:color="auto" w:fill="EDF6F9"/>
    </w:tcPr>
    <w:tblStylePr w:type="firstRow">
      <w:rPr>
        <w:b/>
        <w:bCs/>
        <w:color w:val="FFFFFF"/>
      </w:rPr>
      <w:tblPr/>
      <w:tcPr>
        <w:tcBorders>
          <w:left w:val="single" w:color="FFFFFF" w:sz="12" w:space="0"/>
        </w:tcBorders>
        <w:shd w:val="clear" w:color="auto" w:fill="F2730A"/>
      </w:tcPr>
    </w:tblStylePr>
    <w:tblStylePr w:type="lastRow">
      <w:rPr>
        <w:b/>
        <w:bCs/>
        <w:color w:val="F2730A"/>
      </w:rPr>
      <w:tblPr/>
      <w:tcPr>
        <w:tcBorders>
          <w:top w:val="single" w:color="000000" w:sz="12" w:space="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/>
      </w:tcPr>
    </w:tblStylePr>
    <w:tblStylePr w:type="band1Horz">
      <w:tblPr/>
      <w:tcPr>
        <w:shd w:val="clear" w:color="auto" w:fill="DAEEF3"/>
      </w:tcPr>
    </w:tblStylePr>
  </w:style>
  <w:style w:type="table" w:styleId="241">
    <w:name w:val="Colorful List Accent 6"/>
    <w:basedOn w:val="12"/>
    <w:uiPriority w:val="72"/>
    <w:rPr>
      <w:color w:val="000000"/>
    </w:rPr>
    <w:tblPr>
      <w:tblStyleRowBandSize w:val="1"/>
      <w:tblStyleColBandSize w:val="1"/>
    </w:tblPr>
    <w:tcPr>
      <w:shd w:val="clear" w:color="auto" w:fill="FEF4EC"/>
    </w:tcPr>
    <w:tblStylePr w:type="firstRow">
      <w:rPr>
        <w:b/>
        <w:bCs/>
        <w:color w:val="FFFFFF"/>
      </w:rPr>
      <w:tblPr/>
      <w:tcPr>
        <w:tcBorders>
          <w:left w:val="single" w:color="FFFFFF" w:sz="12" w:space="0"/>
        </w:tcBorders>
        <w:shd w:val="clear" w:color="auto" w:fill="348DA5"/>
      </w:tcPr>
    </w:tblStylePr>
    <w:tblStylePr w:type="lastRow">
      <w:rPr>
        <w:b/>
        <w:bCs/>
        <w:color w:val="348DA5"/>
      </w:rPr>
      <w:tblPr/>
      <w:tcPr>
        <w:tcBorders>
          <w:top w:val="single" w:color="000000" w:sz="12" w:space="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/>
      </w:tcPr>
    </w:tblStylePr>
    <w:tblStylePr w:type="band1Horz">
      <w:tblPr/>
      <w:tcPr>
        <w:shd w:val="clear" w:color="auto" w:fill="FDE9D9"/>
      </w:tcPr>
    </w:tblStylePr>
  </w:style>
  <w:style w:type="table" w:styleId="242">
    <w:name w:val="Colorful Grid"/>
    <w:basedOn w:val="12"/>
    <w:uiPriority w:val="73"/>
    <w:rPr>
      <w:color w:val="000000"/>
    </w:rPr>
    <w:tblPr>
      <w:tblBorders>
        <w:insideH w:val="single" w:color="FFFFFF" w:sz="4" w:space="0"/>
      </w:tblBorders>
    </w:tblPr>
    <w:tcPr>
      <w:shd w:val="clear" w:color="auto" w:fill="CCCCCC"/>
    </w:tcPr>
    <w:tblStylePr w:type="firstRow">
      <w:rPr>
        <w:b/>
        <w:bCs/>
      </w:rPr>
      <w:tblPr/>
      <w:tcPr>
        <w:shd w:val="clear" w:color="auto" w:fill="999999"/>
      </w:tcPr>
    </w:tblStylePr>
    <w:tblStylePr w:type="lastRow">
      <w:rPr>
        <w:b/>
        <w:bCs/>
        <w:color w:val="000000"/>
      </w:rPr>
      <w:tblPr/>
      <w:tcPr>
        <w:shd w:val="clear" w:color="auto" w:fill="999999"/>
      </w:tcPr>
    </w:tblStylePr>
    <w:tblStylePr w:type="firstCol">
      <w:rPr>
        <w:color w:val="FFFFFF"/>
      </w:rPr>
      <w:tblPr/>
      <w:tcPr>
        <w:shd w:val="clear" w:color="auto" w:fill="000000"/>
      </w:tcPr>
    </w:tblStylePr>
    <w:tblStylePr w:type="lastCol">
      <w:rPr>
        <w:color w:val="FFFFFF"/>
      </w:rPr>
      <w:tblPr/>
      <w:tcPr>
        <w:shd w:val="clear" w:color="auto" w:fill="000000"/>
      </w:tcPr>
    </w:tblStylePr>
    <w:tblStylePr w:type="band1Vert">
      <w:tblPr/>
      <w:tcPr>
        <w:shd w:val="clear" w:color="auto" w:fill="808080"/>
      </w:tcPr>
    </w:tblStylePr>
    <w:tblStylePr w:type="band1Horz">
      <w:tblPr/>
      <w:tcPr>
        <w:shd w:val="clear" w:color="auto" w:fill="808080"/>
      </w:tcPr>
    </w:tblStylePr>
  </w:style>
  <w:style w:type="table" w:styleId="243">
    <w:name w:val="Colorful Grid Accent 1"/>
    <w:basedOn w:val="12"/>
    <w:uiPriority w:val="73"/>
    <w:rPr>
      <w:color w:val="000000"/>
    </w:rPr>
    <w:tblPr>
      <w:tblBorders>
        <w:insideH w:val="single" w:color="FFFFFF" w:sz="4" w:space="0"/>
      </w:tblBorders>
    </w:tblPr>
    <w:tcPr>
      <w:shd w:val="clear" w:color="auto" w:fill="DBE5F1"/>
    </w:tcPr>
    <w:tblStylePr w:type="firstRow">
      <w:rPr>
        <w:b/>
        <w:bCs/>
      </w:rPr>
      <w:tblPr/>
      <w:tcPr>
        <w:shd w:val="clear" w:color="auto" w:fill="B8CCE4"/>
      </w:tcPr>
    </w:tblStylePr>
    <w:tblStylePr w:type="lastRow">
      <w:rPr>
        <w:b/>
        <w:bCs/>
        <w:color w:val="000000"/>
      </w:rPr>
      <w:tblPr/>
      <w:tcPr>
        <w:shd w:val="clear" w:color="auto" w:fill="B8CCE4"/>
      </w:tcPr>
    </w:tblStylePr>
    <w:tblStylePr w:type="firstCol">
      <w:rPr>
        <w:color w:val="FFFFFF"/>
      </w:rPr>
      <w:tblPr/>
      <w:tcPr>
        <w:shd w:val="clear" w:color="auto" w:fill="365F91"/>
      </w:tcPr>
    </w:tblStylePr>
    <w:tblStylePr w:type="lastCol">
      <w:rPr>
        <w:color w:val="FFFFFF"/>
      </w:rPr>
      <w:tblPr/>
      <w:tcPr>
        <w:shd w:val="clear" w:color="auto" w:fill="365F91"/>
      </w:tcPr>
    </w:tblStylePr>
    <w:tblStylePr w:type="band1Vert">
      <w:tblPr/>
      <w:tcPr>
        <w:shd w:val="clear" w:color="auto" w:fill="A7BFDE"/>
      </w:tcPr>
    </w:tblStylePr>
    <w:tblStylePr w:type="band1Horz">
      <w:tblPr/>
      <w:tcPr>
        <w:shd w:val="clear" w:color="auto" w:fill="A7BFDE"/>
      </w:tcPr>
    </w:tblStylePr>
  </w:style>
  <w:style w:type="table" w:styleId="244">
    <w:name w:val="Colorful Grid Accent 2"/>
    <w:basedOn w:val="12"/>
    <w:uiPriority w:val="73"/>
    <w:rPr>
      <w:color w:val="000000"/>
    </w:rPr>
    <w:tblPr>
      <w:tblBorders>
        <w:insideH w:val="single" w:color="FFFFFF" w:sz="4" w:space="0"/>
      </w:tblBorders>
    </w:tblPr>
    <w:tcPr>
      <w:shd w:val="clear" w:color="auto" w:fill="F2DBDB"/>
    </w:tcPr>
    <w:tblStylePr w:type="firstRow">
      <w:rPr>
        <w:b/>
        <w:bCs/>
      </w:rPr>
      <w:tblPr/>
      <w:tcPr>
        <w:shd w:val="clear" w:color="auto" w:fill="E5B8B7"/>
      </w:tcPr>
    </w:tblStylePr>
    <w:tblStylePr w:type="lastRow">
      <w:rPr>
        <w:b/>
        <w:bCs/>
        <w:color w:val="000000"/>
      </w:rPr>
      <w:tblPr/>
      <w:tcPr>
        <w:shd w:val="clear" w:color="auto" w:fill="E5B8B7"/>
      </w:tcPr>
    </w:tblStylePr>
    <w:tblStylePr w:type="firstCol">
      <w:rPr>
        <w:color w:val="FFFFFF"/>
      </w:rPr>
      <w:tblPr/>
      <w:tcPr>
        <w:shd w:val="clear" w:color="auto" w:fill="943634"/>
      </w:tcPr>
    </w:tblStylePr>
    <w:tblStylePr w:type="lastCol">
      <w:rPr>
        <w:color w:val="FFFFFF"/>
      </w:rPr>
      <w:tblPr/>
      <w:tcPr>
        <w:shd w:val="clear" w:color="auto" w:fill="943634"/>
      </w:tcPr>
    </w:tblStylePr>
    <w:tblStylePr w:type="band1Vert">
      <w:tblPr/>
      <w:tcPr>
        <w:shd w:val="clear" w:color="auto" w:fill="DFA7A6"/>
      </w:tcPr>
    </w:tblStylePr>
    <w:tblStylePr w:type="band1Horz">
      <w:tblPr/>
      <w:tcPr>
        <w:shd w:val="clear" w:color="auto" w:fill="DFA7A6"/>
      </w:tcPr>
    </w:tblStylePr>
  </w:style>
  <w:style w:type="table" w:styleId="245">
    <w:name w:val="Colorful Grid Accent 3"/>
    <w:basedOn w:val="12"/>
    <w:uiPriority w:val="73"/>
    <w:rPr>
      <w:color w:val="000000"/>
    </w:rPr>
    <w:tblPr>
      <w:tblBorders>
        <w:insideH w:val="single" w:color="FFFFFF" w:sz="4" w:space="0"/>
      </w:tblBorders>
    </w:tblPr>
    <w:tcPr>
      <w:shd w:val="clear" w:color="auto" w:fill="EAF1DD"/>
    </w:tcPr>
    <w:tblStylePr w:type="firstRow">
      <w:rPr>
        <w:b/>
        <w:bCs/>
      </w:rPr>
      <w:tblPr/>
      <w:tcPr>
        <w:shd w:val="clear" w:color="auto" w:fill="D6E3BC"/>
      </w:tcPr>
    </w:tblStylePr>
    <w:tblStylePr w:type="lastRow">
      <w:rPr>
        <w:b/>
        <w:bCs/>
        <w:color w:val="000000"/>
      </w:rPr>
      <w:tblPr/>
      <w:tcPr>
        <w:shd w:val="clear" w:color="auto" w:fill="D6E3BC"/>
      </w:tcPr>
    </w:tblStylePr>
    <w:tblStylePr w:type="firstCol">
      <w:rPr>
        <w:color w:val="FFFFFF"/>
      </w:rPr>
      <w:tblPr/>
      <w:tcPr>
        <w:shd w:val="clear" w:color="auto" w:fill="76923C"/>
      </w:tcPr>
    </w:tblStylePr>
    <w:tblStylePr w:type="lastCol">
      <w:rPr>
        <w:color w:val="FFFFFF"/>
      </w:rPr>
      <w:tblPr/>
      <w:tcPr>
        <w:shd w:val="clear" w:color="auto" w:fill="76923C"/>
      </w:tcPr>
    </w:tblStylePr>
    <w:tblStylePr w:type="band1Vert">
      <w:tblPr/>
      <w:tcPr>
        <w:shd w:val="clear" w:color="auto" w:fill="CDDDAC"/>
      </w:tcPr>
    </w:tblStylePr>
    <w:tblStylePr w:type="band1Horz">
      <w:tblPr/>
      <w:tcPr>
        <w:shd w:val="clear" w:color="auto" w:fill="CDDDAC"/>
      </w:tcPr>
    </w:tblStylePr>
  </w:style>
  <w:style w:type="table" w:styleId="246">
    <w:name w:val="Colorful Grid Accent 4"/>
    <w:basedOn w:val="12"/>
    <w:uiPriority w:val="73"/>
    <w:rPr>
      <w:color w:val="000000"/>
    </w:rPr>
    <w:tblPr>
      <w:tblBorders>
        <w:insideH w:val="single" w:color="FFFFFF" w:sz="4" w:space="0"/>
      </w:tblBorders>
    </w:tblPr>
    <w:tcPr>
      <w:shd w:val="clear" w:color="auto" w:fill="E5DFEC"/>
    </w:tcPr>
    <w:tblStylePr w:type="firstRow">
      <w:rPr>
        <w:b/>
        <w:bCs/>
      </w:rPr>
      <w:tblPr/>
      <w:tcPr>
        <w:shd w:val="clear" w:color="auto" w:fill="CCC0D9"/>
      </w:tcPr>
    </w:tblStylePr>
    <w:tblStylePr w:type="lastRow">
      <w:rPr>
        <w:b/>
        <w:bCs/>
        <w:color w:val="000000"/>
      </w:rPr>
      <w:tblPr/>
      <w:tcPr>
        <w:shd w:val="clear" w:color="auto" w:fill="CCC0D9"/>
      </w:tcPr>
    </w:tblStylePr>
    <w:tblStylePr w:type="firstCol">
      <w:rPr>
        <w:color w:val="FFFFFF"/>
      </w:rPr>
      <w:tblPr/>
      <w:tcPr>
        <w:shd w:val="clear" w:color="auto" w:fill="5F497A"/>
      </w:tcPr>
    </w:tblStylePr>
    <w:tblStylePr w:type="lastCol">
      <w:rPr>
        <w:color w:val="FFFFFF"/>
      </w:rPr>
      <w:tblPr/>
      <w:tcPr>
        <w:shd w:val="clear" w:color="auto" w:fill="5F497A"/>
      </w:tcPr>
    </w:tblStylePr>
    <w:tblStylePr w:type="band1Vert">
      <w:tblPr/>
      <w:tcPr>
        <w:shd w:val="clear" w:color="auto" w:fill="BFB1D0"/>
      </w:tcPr>
    </w:tblStylePr>
    <w:tblStylePr w:type="band1Horz">
      <w:tblPr/>
      <w:tcPr>
        <w:shd w:val="clear" w:color="auto" w:fill="BFB1D0"/>
      </w:tcPr>
    </w:tblStylePr>
  </w:style>
  <w:style w:type="table" w:styleId="247">
    <w:name w:val="Colorful Grid Accent 5"/>
    <w:basedOn w:val="12"/>
    <w:uiPriority w:val="73"/>
    <w:rPr>
      <w:color w:val="000000"/>
    </w:rPr>
    <w:tblPr>
      <w:tblBorders>
        <w:insideH w:val="single" w:color="FFFFFF" w:sz="4" w:space="0"/>
      </w:tblBorders>
    </w:tblPr>
    <w:tcPr>
      <w:shd w:val="clear" w:color="auto" w:fill="DAEEF3"/>
    </w:tcPr>
    <w:tblStylePr w:type="firstRow">
      <w:rPr>
        <w:b/>
        <w:bCs/>
      </w:rPr>
      <w:tblPr/>
      <w:tcPr>
        <w:shd w:val="clear" w:color="auto" w:fill="B6DDE8"/>
      </w:tcPr>
    </w:tblStylePr>
    <w:tblStylePr w:type="lastRow">
      <w:rPr>
        <w:b/>
        <w:bCs/>
        <w:color w:val="000000"/>
      </w:rPr>
      <w:tblPr/>
      <w:tcPr>
        <w:shd w:val="clear" w:color="auto" w:fill="B6DDE8"/>
      </w:tcPr>
    </w:tblStylePr>
    <w:tblStylePr w:type="firstCol">
      <w:rPr>
        <w:color w:val="FFFFFF"/>
      </w:rPr>
      <w:tblPr/>
      <w:tcPr>
        <w:shd w:val="clear" w:color="auto" w:fill="31849B"/>
      </w:tcPr>
    </w:tblStylePr>
    <w:tblStylePr w:type="lastCol">
      <w:rPr>
        <w:color w:val="FFFFFF"/>
      </w:rPr>
      <w:tblPr/>
      <w:tcPr>
        <w:shd w:val="clear" w:color="auto" w:fill="31849B"/>
      </w:tcPr>
    </w:tblStylePr>
    <w:tblStylePr w:type="band1Vert">
      <w:tblPr/>
      <w:tcPr>
        <w:shd w:val="clear" w:color="auto" w:fill="A5D5E2"/>
      </w:tcPr>
    </w:tblStylePr>
    <w:tblStylePr w:type="band1Horz">
      <w:tblPr/>
      <w:tcPr>
        <w:shd w:val="clear" w:color="auto" w:fill="A5D5E2"/>
      </w:tcPr>
    </w:tblStylePr>
  </w:style>
  <w:style w:type="table" w:styleId="248">
    <w:name w:val="Colorful Grid Accent 6"/>
    <w:basedOn w:val="12"/>
    <w:uiPriority w:val="73"/>
    <w:rPr>
      <w:color w:val="000000"/>
    </w:rPr>
    <w:tblPr>
      <w:tblBorders>
        <w:insideH w:val="single" w:color="FFFFFF" w:sz="4" w:space="0"/>
      </w:tblBorders>
    </w:tblPr>
    <w:tcPr>
      <w:shd w:val="clear" w:color="auto" w:fill="FDE9D9"/>
    </w:tcPr>
    <w:tblStylePr w:type="firstRow">
      <w:rPr>
        <w:b/>
        <w:bCs/>
      </w:rPr>
      <w:tblPr/>
      <w:tcPr>
        <w:shd w:val="clear" w:color="auto" w:fill="FBD4B4"/>
      </w:tcPr>
    </w:tblStylePr>
    <w:tblStylePr w:type="lastRow">
      <w:rPr>
        <w:b/>
        <w:bCs/>
        <w:color w:val="000000"/>
      </w:rPr>
      <w:tblPr/>
      <w:tcPr>
        <w:shd w:val="clear" w:color="auto" w:fill="FBD4B4"/>
      </w:tcPr>
    </w:tblStylePr>
    <w:tblStylePr w:type="firstCol">
      <w:rPr>
        <w:color w:val="FFFFFF"/>
      </w:rPr>
      <w:tblPr/>
      <w:tcPr>
        <w:shd w:val="clear" w:color="auto" w:fill="E36C0A"/>
      </w:tcPr>
    </w:tblStylePr>
    <w:tblStylePr w:type="lastCol">
      <w:rPr>
        <w:color w:val="FFFFFF"/>
      </w:rPr>
      <w:tblPr/>
      <w:tcPr>
        <w:shd w:val="clear" w:color="auto" w:fill="E36C0A"/>
      </w:tcPr>
    </w:tblStylePr>
    <w:tblStylePr w:type="band1Vert">
      <w:tblPr/>
      <w:tcPr>
        <w:shd w:val="clear" w:color="auto" w:fill="FBCAA2"/>
      </w:tcPr>
    </w:tblStylePr>
    <w:tblStylePr w:type="band1Horz">
      <w:tblPr/>
      <w:tcPr>
        <w:shd w:val="clear" w:color="auto" w:fill="FBCAA2"/>
      </w:tcPr>
    </w:tblStyle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4.png"/><Relationship Id="rId8" Type="http://schemas.openxmlformats.org/officeDocument/2006/relationships/image" Target="media/image3.png"/><Relationship Id="rId7" Type="http://schemas.openxmlformats.org/officeDocument/2006/relationships/image" Target="media/image2.png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0" Type="http://schemas.openxmlformats.org/officeDocument/2006/relationships/fontTable" Target="fontTable.xml"/><Relationship Id="rId2" Type="http://schemas.openxmlformats.org/officeDocument/2006/relationships/settings" Target="settings.xml"/><Relationship Id="rId19" Type="http://schemas.openxmlformats.org/officeDocument/2006/relationships/numbering" Target="numbering.xml"/><Relationship Id="rId18" Type="http://schemas.openxmlformats.org/officeDocument/2006/relationships/customXml" Target="../customXml/item1.xml"/><Relationship Id="rId17" Type="http://schemas.openxmlformats.org/officeDocument/2006/relationships/image" Target="media/image12.png"/><Relationship Id="rId16" Type="http://schemas.openxmlformats.org/officeDocument/2006/relationships/image" Target="media/image11.png"/><Relationship Id="rId15" Type="http://schemas.openxmlformats.org/officeDocument/2006/relationships/image" Target="media/image10.png"/><Relationship Id="rId14" Type="http://schemas.openxmlformats.org/officeDocument/2006/relationships/image" Target="media/image9.png"/><Relationship Id="rId13" Type="http://schemas.openxmlformats.org/officeDocument/2006/relationships/image" Target="media/image8.png"/><Relationship Id="rId12" Type="http://schemas.openxmlformats.org/officeDocument/2006/relationships/image" Target="media/image7.png"/><Relationship Id="rId11" Type="http://schemas.openxmlformats.org/officeDocument/2006/relationships/image" Target="media/image6.png"/><Relationship Id="rId10" Type="http://schemas.openxmlformats.org/officeDocument/2006/relationships/image" Target="media/image5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8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Office_12.1.23155.23155_F1E327BC-269C-435d-A152-05C5408002CA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2026-03-09T11:02:00Z</dcterms:created>
  <dc:creator>Роман Михайлов</dc:creator>
  <cp:lastModifiedBy>Роман Михайлов</cp:lastModifiedBy>
  <dcterms:modified xsi:type="dcterms:W3CDTF">2026-03-09T11:17:19Z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1033-12.1.23155.23155</vt:lpwstr>
  </property>
  <property fmtid="{D5CDD505-2E9C-101B-9397-08002B2CF9AE}" pid="3" name="ICV">
    <vt:lpwstr>9D62020E4D975E6EAD7EAE69F65D9467_41</vt:lpwstr>
  </property>
</Properties>
</file>