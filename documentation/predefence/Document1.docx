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90C1B">
      <w:bookmarkStart w:id="0" w:name="_GoBack"/>
      <w:bookmarkEnd w:id="0"/>
    </w:p>
    <w:p w14:paraId="44FE04A4"/>
    <w:sectPr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FE52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7A470C6"/>
    <w:rsid w:val="F5FFE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2026-03-14T17:15:00Z</dcterms:created>
  <dc:creator>Роман Михайлов</dc:creator>
  <cp:lastModifiedBy>Роман Михайлов</cp:lastModifiedBy>
  <dcterms:modified xsi:type="dcterms:W3CDTF">2026-03-14T17:15:14Z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32EFD9814685EC026B6DB5698CB3D327_41</vt:lpwstr>
  </property>
</Properties>
</file>